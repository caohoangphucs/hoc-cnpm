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4337" w14:textId="77777777" w:rsidR="00B9594F" w:rsidRDefault="00000000" w:rsidP="000969E9">
      <w:pPr>
        <w:pStyle w:val="Heading1"/>
        <w:spacing w:before="0" w:after="0" w:line="240" w:lineRule="auto"/>
        <w:jc w:val="both"/>
        <w:rPr>
          <w:rFonts w:ascii="Times New Roman" w:hAnsi="Times New Roman" w:cs="Times New Roman"/>
          <w:color w:val="4874CB" w:themeColor="accent1"/>
          <w:sz w:val="28"/>
          <w:szCs w:val="28"/>
          <w:lang w:val="en-US"/>
        </w:rPr>
      </w:pPr>
      <w:r w:rsidRPr="008860E9">
        <w:rPr>
          <w:rFonts w:ascii="Times New Roman" w:hAnsi="Times New Roman" w:cs="Times New Roman"/>
          <w:color w:val="4874CB" w:themeColor="accent1"/>
          <w:sz w:val="28"/>
          <w:szCs w:val="28"/>
        </w:rPr>
        <w:t>PERSONA #</w:t>
      </w:r>
      <w:r w:rsidRPr="008860E9">
        <w:rPr>
          <w:rFonts w:ascii="Times New Roman" w:hAnsi="Times New Roman" w:cs="Times New Roman"/>
          <w:color w:val="4874CB" w:themeColor="accent1"/>
          <w:sz w:val="28"/>
          <w:szCs w:val="28"/>
          <w:lang w:val="vi-VN"/>
        </w:rPr>
        <w:t>4</w:t>
      </w:r>
      <w:r w:rsidRPr="008860E9">
        <w:rPr>
          <w:rFonts w:ascii="Times New Roman" w:hAnsi="Times New Roman" w:cs="Times New Roman"/>
          <w:color w:val="4874CB" w:themeColor="accent1"/>
          <w:sz w:val="28"/>
          <w:szCs w:val="28"/>
        </w:rPr>
        <w:t xml:space="preserve"> — TÊN:</w:t>
      </w:r>
      <w:r w:rsidRPr="008860E9">
        <w:rPr>
          <w:rFonts w:ascii="Times New Roman" w:hAnsi="Times New Roman" w:cs="Times New Roman"/>
          <w:color w:val="4874CB" w:themeColor="accent1"/>
          <w:sz w:val="28"/>
          <w:szCs w:val="28"/>
          <w:lang w:val="vi-VN"/>
        </w:rPr>
        <w:t xml:space="preserve"> Phạm Văn Minh</w:t>
      </w:r>
    </w:p>
    <w:p w14:paraId="071FA0DE" w14:textId="77777777" w:rsidR="000969E9" w:rsidRPr="000969E9" w:rsidRDefault="000969E9" w:rsidP="000969E9">
      <w:pPr>
        <w:pStyle w:val="Heading1"/>
        <w:spacing w:before="0" w:after="0" w:line="240" w:lineRule="auto"/>
        <w:jc w:val="both"/>
        <w:rPr>
          <w:rFonts w:ascii="Times New Roman" w:hAnsi="Times New Roman" w:cs="Times New Roman"/>
          <w:color w:val="4874CB" w:themeColor="accent1"/>
          <w:sz w:val="28"/>
          <w:szCs w:val="28"/>
          <w:lang w:val="en-US"/>
        </w:rPr>
      </w:pPr>
    </w:p>
    <w:p w14:paraId="50B2678D" w14:textId="77777777" w:rsidR="00B9594F" w:rsidRPr="000969E9" w:rsidRDefault="00000000" w:rsidP="000969E9">
      <w:pPr>
        <w:jc w:val="both"/>
        <w:rPr>
          <w:rFonts w:ascii="Times New Roman" w:hAnsi="Times New Roman" w:cs="Times New Roman"/>
          <w:b/>
          <w:bCs/>
          <w:sz w:val="28"/>
          <w:szCs w:val="28"/>
          <w:lang w:val="en-US"/>
        </w:rPr>
      </w:pPr>
      <w:r w:rsidRPr="000969E9">
        <w:rPr>
          <w:rFonts w:ascii="Times New Roman" w:hAnsi="Times New Roman" w:cs="Times New Roman"/>
          <w:b/>
          <w:bCs/>
          <w:sz w:val="28"/>
          <w:szCs w:val="28"/>
        </w:rPr>
        <w:t xml:space="preserve">(Đánh dấu vai trò: </w:t>
      </w:r>
      <w:r w:rsidRPr="000969E9">
        <w:rPr>
          <w:rFonts w:ascii="Segoe UI Symbol" w:hAnsi="Segoe UI Symbol" w:cs="Segoe UI Symbol"/>
          <w:b/>
          <w:bCs/>
          <w:sz w:val="28"/>
          <w:szCs w:val="28"/>
        </w:rPr>
        <w:t>☐</w:t>
      </w:r>
      <w:r w:rsidRPr="000969E9">
        <w:rPr>
          <w:rFonts w:ascii="Times New Roman" w:hAnsi="Times New Roman" w:cs="Times New Roman"/>
          <w:b/>
          <w:bCs/>
          <w:sz w:val="28"/>
          <w:szCs w:val="28"/>
        </w:rPr>
        <w:t xml:space="preserve"> Persona chính (primary)   </w:t>
      </w:r>
      <w:r w:rsidRPr="000969E9">
        <w:rPr>
          <w:rFonts w:ascii="Times New Roman" w:hAnsi="Times New Roman" w:cs="Times New Roman"/>
          <w:b/>
          <w:bCs/>
          <w:sz w:val="28"/>
          <w:szCs w:val="28"/>
          <w:highlight w:val="yellow"/>
        </w:rPr>
        <w:t xml:space="preserve">√ </w:t>
      </w:r>
      <w:r w:rsidRPr="000969E9">
        <w:rPr>
          <w:rFonts w:ascii="Times New Roman" w:hAnsi="Times New Roman" w:cs="Times New Roman"/>
          <w:b/>
          <w:bCs/>
          <w:sz w:val="28"/>
          <w:szCs w:val="28"/>
        </w:rPr>
        <w:t>Persona phụ (secondary))</w:t>
      </w:r>
    </w:p>
    <w:p w14:paraId="20440162" w14:textId="77777777" w:rsidR="000969E9" w:rsidRPr="000969E9" w:rsidRDefault="000969E9" w:rsidP="000969E9">
      <w:pPr>
        <w:jc w:val="both"/>
        <w:rPr>
          <w:rFonts w:ascii="Times New Roman" w:hAnsi="Times New Roman" w:cs="Times New Roman"/>
          <w:sz w:val="28"/>
          <w:szCs w:val="28"/>
          <w:lang w:val="en-US"/>
        </w:rPr>
      </w:pPr>
    </w:p>
    <w:p w14:paraId="673B6C81" w14:textId="77777777" w:rsidR="00B9594F" w:rsidRPr="000969E9" w:rsidRDefault="00000000" w:rsidP="000969E9">
      <w:pPr>
        <w:pStyle w:val="Heading2"/>
        <w:spacing w:before="0" w:after="0" w:line="240" w:lineRule="auto"/>
        <w:jc w:val="both"/>
        <w:rPr>
          <w:rFonts w:ascii="Times New Roman" w:hAnsi="Times New Roman" w:cs="Times New Roman"/>
          <w:color w:val="1E386B" w:themeColor="accent1" w:themeShade="80"/>
          <w:sz w:val="28"/>
          <w:szCs w:val="28"/>
          <w:lang w:val="en-US"/>
        </w:rPr>
      </w:pPr>
      <w:r w:rsidRPr="000969E9">
        <w:rPr>
          <w:rFonts w:ascii="Times New Roman" w:hAnsi="Times New Roman" w:cs="Times New Roman"/>
          <w:color w:val="1E386B" w:themeColor="accent1" w:themeShade="80"/>
          <w:sz w:val="28"/>
          <w:szCs w:val="28"/>
        </w:rPr>
        <w:t>1. Thông tin cơ bản</w:t>
      </w:r>
    </w:p>
    <w:p w14:paraId="34091FAC" w14:textId="77777777" w:rsidR="000969E9" w:rsidRPr="000969E9" w:rsidRDefault="000969E9" w:rsidP="000969E9">
      <w:pPr>
        <w:pStyle w:val="Heading2"/>
        <w:spacing w:before="0" w:after="0" w:line="240" w:lineRule="auto"/>
        <w:jc w:val="both"/>
        <w:rPr>
          <w:rFonts w:ascii="Times New Roman" w:hAnsi="Times New Roman" w:cs="Times New Roman"/>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B9594F" w:rsidRPr="008860E9" w14:paraId="51EE4B5D" w14:textId="77777777">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6DBE7A5C"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Trường</w:t>
            </w:r>
          </w:p>
        </w:tc>
        <w:tc>
          <w:tcPr>
            <w:tcW w:w="4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F691209"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Nội dung</w:t>
            </w:r>
          </w:p>
        </w:tc>
        <w:tc>
          <w:tcPr>
            <w:tcW w:w="2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CE5AB6D"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Ghi chú</w:t>
            </w:r>
          </w:p>
        </w:tc>
      </w:tr>
      <w:tr w:rsidR="00B9594F" w:rsidRPr="008860E9" w14:paraId="5BAEEA01"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CE15AA"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Tên đầy đủ</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621DD4C"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Phạm Văn Minh</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C336B79" w14:textId="77777777" w:rsidR="00B9594F" w:rsidRPr="008860E9" w:rsidRDefault="00B9594F" w:rsidP="000969E9">
            <w:pPr>
              <w:jc w:val="both"/>
              <w:rPr>
                <w:rFonts w:ascii="Times New Roman" w:hAnsi="Times New Roman" w:cs="Times New Roman"/>
                <w:sz w:val="28"/>
                <w:szCs w:val="28"/>
              </w:rPr>
            </w:pPr>
          </w:p>
        </w:tc>
      </w:tr>
      <w:tr w:rsidR="00B9594F" w:rsidRPr="008860E9" w14:paraId="7BC06B8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0541BAD"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Tuổi</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5B6AA98"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33</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BBB4E88" w14:textId="77777777" w:rsidR="00B9594F" w:rsidRPr="008860E9" w:rsidRDefault="00B9594F" w:rsidP="000969E9">
            <w:pPr>
              <w:jc w:val="both"/>
              <w:rPr>
                <w:rFonts w:ascii="Times New Roman" w:hAnsi="Times New Roman" w:cs="Times New Roman"/>
                <w:sz w:val="28"/>
                <w:szCs w:val="28"/>
              </w:rPr>
            </w:pPr>
          </w:p>
        </w:tc>
      </w:tr>
      <w:tr w:rsidR="00B9594F" w:rsidRPr="008860E9" w14:paraId="3A9A7B6B"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FEB109D"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Giới tính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7E90B6A"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Nam</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26793B5" w14:textId="77777777" w:rsidR="00B9594F" w:rsidRPr="008860E9" w:rsidRDefault="00B9594F" w:rsidP="000969E9">
            <w:pPr>
              <w:jc w:val="both"/>
              <w:rPr>
                <w:rFonts w:ascii="Times New Roman" w:hAnsi="Times New Roman" w:cs="Times New Roman"/>
                <w:sz w:val="28"/>
                <w:szCs w:val="28"/>
              </w:rPr>
            </w:pPr>
          </w:p>
        </w:tc>
      </w:tr>
      <w:tr w:rsidR="00B9594F" w:rsidRPr="008860E9" w14:paraId="792780E4"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37D8A97"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Nghề nghiệp / Vai trò</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23AB114"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 xml:space="preserve">NV Kỹ thuật và Quản lý Cơ sở vật chất </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0A80728"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Đại diện cho các REQ thuộc Kỹ thuật/ Hành chính.</w:t>
            </w:r>
          </w:p>
        </w:tc>
      </w:tr>
      <w:tr w:rsidR="00B9594F" w:rsidRPr="008860E9" w14:paraId="0AF8B99C"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88924D"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Nơi sống / làm việc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1618E55"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Tổ kỹ thuật - Ban Quản lý KTX</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69E1E2E" w14:textId="77777777" w:rsidR="00B9594F" w:rsidRPr="008860E9" w:rsidRDefault="00B9594F" w:rsidP="000969E9">
            <w:pPr>
              <w:jc w:val="both"/>
              <w:rPr>
                <w:rFonts w:ascii="Times New Roman" w:hAnsi="Times New Roman" w:cs="Times New Roman"/>
                <w:sz w:val="28"/>
                <w:szCs w:val="28"/>
              </w:rPr>
            </w:pPr>
          </w:p>
        </w:tc>
      </w:tr>
      <w:tr w:rsidR="00B9594F" w:rsidRPr="008860E9" w14:paraId="7633DE80"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2F5428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Học vấn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60713DC"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 xml:space="preserve"> Trung cấp Kỹ thuật Điện/ Dân dụng</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891A356" w14:textId="77777777" w:rsidR="00B9594F" w:rsidRPr="008860E9" w:rsidRDefault="00B9594F" w:rsidP="000969E9">
            <w:pPr>
              <w:jc w:val="both"/>
              <w:rPr>
                <w:rFonts w:ascii="Times New Roman" w:hAnsi="Times New Roman" w:cs="Times New Roman"/>
                <w:sz w:val="28"/>
                <w:szCs w:val="28"/>
                <w:lang w:val="vi-VN"/>
              </w:rPr>
            </w:pPr>
          </w:p>
        </w:tc>
      </w:tr>
      <w:tr w:rsidR="00B9594F" w:rsidRPr="008860E9" w14:paraId="74AD9080"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EBC08C"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Mức thu nhập (ước)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5469200"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8.000.000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F5BED5B"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 xml:space="preserve">Thu nhập chính </w:t>
            </w:r>
          </w:p>
        </w:tc>
      </w:tr>
      <w:tr w:rsidR="00B9594F" w:rsidRPr="008860E9" w14:paraId="786B7AAF"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18D738A"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Tình trạng gia đình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A96447B"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Đã kết hôn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1CE0A3D" w14:textId="77777777" w:rsidR="00B9594F" w:rsidRPr="008860E9" w:rsidRDefault="00B9594F" w:rsidP="000969E9">
            <w:pPr>
              <w:jc w:val="both"/>
              <w:rPr>
                <w:rFonts w:ascii="Times New Roman" w:hAnsi="Times New Roman" w:cs="Times New Roman"/>
                <w:sz w:val="28"/>
                <w:szCs w:val="28"/>
              </w:rPr>
            </w:pPr>
          </w:p>
        </w:tc>
      </w:tr>
      <w:tr w:rsidR="00B9594F" w:rsidRPr="008860E9" w14:paraId="58AEF8F0"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E4E7213"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sz w:val="28"/>
                <w:szCs w:val="28"/>
              </w:rPr>
              <w:t>Ảnh đại diện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27B2F53" w14:textId="77777777" w:rsidR="00B9594F" w:rsidRPr="008860E9" w:rsidRDefault="00000000" w:rsidP="000969E9">
            <w:pPr>
              <w:jc w:val="both"/>
              <w:rPr>
                <w:rFonts w:ascii="Times New Roman" w:hAnsi="Times New Roman" w:cs="Times New Roman"/>
                <w:sz w:val="28"/>
                <w:szCs w:val="28"/>
              </w:rPr>
            </w:pPr>
            <w:r w:rsidRPr="008860E9">
              <w:rPr>
                <w:rFonts w:ascii="Times New Roman" w:eastAsia="SimSun" w:hAnsi="Times New Roman" w:cs="Times New Roman"/>
                <w:noProof/>
                <w:sz w:val="28"/>
                <w:szCs w:val="28"/>
              </w:rPr>
              <w:drawing>
                <wp:inline distT="0" distB="0" distL="114300" distR="114300" wp14:anchorId="4B4E970F" wp14:editId="2105EC0C">
                  <wp:extent cx="1605280" cy="1534160"/>
                  <wp:effectExtent l="0" t="0" r="10160" b="508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5"/>
                          <a:srcRect r="21515"/>
                          <a:stretch>
                            <a:fillRect/>
                          </a:stretch>
                        </pic:blipFill>
                        <pic:spPr>
                          <a:xfrm flipH="1">
                            <a:off x="0" y="0"/>
                            <a:ext cx="1605280" cy="1534160"/>
                          </a:xfrm>
                          <a:prstGeom prst="rect">
                            <a:avLst/>
                          </a:prstGeom>
                          <a:noFill/>
                          <a:ln w="9525">
                            <a:noFill/>
                          </a:ln>
                        </pic:spPr>
                      </pic:pic>
                    </a:graphicData>
                  </a:graphic>
                </wp:inline>
              </w:drawing>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AD356A0" w14:textId="77777777" w:rsidR="00B9594F" w:rsidRPr="008860E9" w:rsidRDefault="00B9594F" w:rsidP="000969E9">
            <w:pPr>
              <w:jc w:val="both"/>
              <w:rPr>
                <w:rFonts w:ascii="Times New Roman" w:hAnsi="Times New Roman" w:cs="Times New Roman"/>
                <w:sz w:val="28"/>
                <w:szCs w:val="28"/>
              </w:rPr>
            </w:pPr>
          </w:p>
        </w:tc>
      </w:tr>
    </w:tbl>
    <w:p w14:paraId="4B90ED99" w14:textId="77777777"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rPr>
      </w:pPr>
      <w:r w:rsidRPr="000969E9">
        <w:rPr>
          <w:rFonts w:ascii="Times New Roman" w:hAnsi="Times New Roman" w:cs="Times New Roman"/>
          <w:color w:val="1E386B" w:themeColor="accent1" w:themeShade="80"/>
          <w:sz w:val="28"/>
          <w:szCs w:val="28"/>
        </w:rPr>
        <w:t>2. Mức độ thành thạo công nghệ (Tech-savviness)</w:t>
      </w:r>
    </w:p>
    <w:p w14:paraId="11F7DB54" w14:textId="333E4A92" w:rsidR="00B9594F" w:rsidRPr="008860E9" w:rsidRDefault="00000000" w:rsidP="000969E9">
      <w:pPr>
        <w:spacing w:after="120"/>
        <w:jc w:val="both"/>
        <w:rPr>
          <w:rFonts w:ascii="Times New Roman" w:hAnsi="Times New Roman" w:cs="Times New Roman"/>
          <w:sz w:val="28"/>
          <w:szCs w:val="28"/>
        </w:rPr>
      </w:pPr>
      <w:r w:rsidRPr="008860E9">
        <w:rPr>
          <w:rFonts w:ascii="Times New Roman" w:hAnsi="Times New Roman" w:cs="Times New Roman"/>
          <w:sz w:val="28"/>
          <w:szCs w:val="28"/>
        </w:rPr>
        <w:t xml:space="preserve">Đánh giá quan trọng </w:t>
      </w:r>
      <w:r w:rsidR="008B008B">
        <w:rPr>
          <w:rFonts w:ascii="Times New Roman" w:hAnsi="Times New Roman" w:cs="Times New Roman"/>
          <w:sz w:val="28"/>
          <w:szCs w:val="28"/>
          <w:lang w:val="en-US"/>
        </w:rPr>
        <w:t>-</w:t>
      </w:r>
      <w:r w:rsidRPr="008860E9">
        <w:rPr>
          <w:rFonts w:ascii="Times New Roman" w:hAnsi="Times New Roman" w:cs="Times New Roman"/>
          <w:sz w:val="28"/>
          <w:szCs w:val="28"/>
        </w:rPr>
        <w:t xml:space="preserve"> quyết định cách thiết kế UI/UX.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3260"/>
      </w:tblGrid>
      <w:tr w:rsidR="00B9594F" w:rsidRPr="008860E9" w14:paraId="27C7A5A7" w14:textId="77777777">
        <w:tc>
          <w:tcPr>
            <w:tcW w:w="3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6CA5E9B3"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Thiết bị / Kỹ năng</w:t>
            </w:r>
          </w:p>
        </w:tc>
        <w:tc>
          <w:tcPr>
            <w:tcW w:w="27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4035D1B"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Mức độ</w:t>
            </w:r>
          </w:p>
        </w:tc>
        <w:tc>
          <w:tcPr>
            <w:tcW w:w="32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0017B000"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Chi tiết</w:t>
            </w:r>
          </w:p>
        </w:tc>
      </w:tr>
      <w:tr w:rsidR="00B9594F" w:rsidRPr="008860E9" w14:paraId="2F9E891A"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12AAD3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Smartphone (Zalo, Facebook, YouTube)</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D450621" w14:textId="77777777" w:rsidR="00B9594F" w:rsidRPr="008860E9" w:rsidRDefault="00000000" w:rsidP="000969E9">
            <w:pPr>
              <w:jc w:val="both"/>
              <w:rPr>
                <w:rFonts w:ascii="Times New Roman" w:hAnsi="Times New Roman" w:cs="Times New Roman"/>
                <w:sz w:val="28"/>
                <w:szCs w:val="28"/>
              </w:rPr>
            </w:pPr>
            <w:r w:rsidRPr="008860E9">
              <w:rPr>
                <w:rFonts w:ascii="Segoe UI Symbol" w:hAnsi="Segoe UI Symbol" w:cs="Segoe UI Symbol"/>
                <w:sz w:val="28"/>
                <w:szCs w:val="28"/>
                <w:highlight w:val="yellow"/>
              </w:rPr>
              <w:t>☐</w:t>
            </w:r>
            <w:r w:rsidRPr="008860E9">
              <w:rPr>
                <w:rFonts w:ascii="Times New Roman" w:hAnsi="Times New Roman" w:cs="Times New Roman"/>
                <w:sz w:val="28"/>
                <w:szCs w:val="28"/>
                <w:highlight w:val="yellow"/>
              </w:rPr>
              <w:t xml:space="preserve"> </w:t>
            </w:r>
            <w:r w:rsidRPr="008860E9">
              <w:rPr>
                <w:rFonts w:ascii="Times New Roman" w:hAnsi="Times New Roman" w:cs="Times New Roman"/>
                <w:sz w:val="28"/>
                <w:szCs w:val="28"/>
              </w:rPr>
              <w:t xml:space="preserve">Thành thạo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w:t>
            </w:r>
            <w:r w:rsidRPr="008860E9">
              <w:rPr>
                <w:rFonts w:ascii="Times New Roman" w:hAnsi="Times New Roman" w:cs="Times New Roman"/>
                <w:sz w:val="28"/>
                <w:szCs w:val="28"/>
              </w:rPr>
              <w:lastRenderedPageBreak/>
              <w:t xml:space="preserve">Trung bình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C08FB53"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lastRenderedPageBreak/>
              <w:t xml:space="preserve">Chụp ảnh báo hỏng, nhận thông báo hỏng từ các </w:t>
            </w:r>
            <w:r w:rsidRPr="008860E9">
              <w:rPr>
                <w:rFonts w:ascii="Times New Roman" w:hAnsi="Times New Roman" w:cs="Times New Roman"/>
                <w:sz w:val="28"/>
                <w:szCs w:val="28"/>
                <w:lang w:val="vi-VN"/>
              </w:rPr>
              <w:lastRenderedPageBreak/>
              <w:t>phòng</w:t>
            </w:r>
          </w:p>
        </w:tc>
      </w:tr>
      <w:tr w:rsidR="00B9594F" w:rsidRPr="008860E9" w14:paraId="49D6888C"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FFE7E4A"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lastRenderedPageBreak/>
              <w:t>Máy tính (Word, Excel cơ bản)</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13FC08A" w14:textId="77777777" w:rsidR="00B9594F" w:rsidRPr="008860E9" w:rsidRDefault="00000000" w:rsidP="000969E9">
            <w:pPr>
              <w:jc w:val="both"/>
              <w:rPr>
                <w:rFonts w:ascii="Times New Roman" w:hAnsi="Times New Roman" w:cs="Times New Roman"/>
                <w:sz w:val="28"/>
                <w:szCs w:val="28"/>
              </w:rPr>
            </w:pPr>
            <w:r w:rsidRPr="008860E9">
              <w:rPr>
                <w:rFonts w:ascii="Segoe UI Symbol" w:hAnsi="Segoe UI Symbol" w:cs="Segoe UI Symbol"/>
                <w:sz w:val="28"/>
                <w:szCs w:val="28"/>
                <w:shd w:val="clear" w:color="auto" w:fill="FFFFFF" w:themeFill="background1"/>
              </w:rPr>
              <w:t>☐</w:t>
            </w:r>
            <w:r w:rsidRPr="008860E9">
              <w:rPr>
                <w:rFonts w:ascii="Times New Roman" w:hAnsi="Times New Roman" w:cs="Times New Roman"/>
                <w:sz w:val="28"/>
                <w:szCs w:val="28"/>
                <w:shd w:val="clear" w:color="auto" w:fill="FFFFFF" w:themeFill="background1"/>
              </w:rPr>
              <w:t xml:space="preserve"> </w:t>
            </w:r>
            <w:r w:rsidRPr="008860E9">
              <w:rPr>
                <w:rFonts w:ascii="Times New Roman" w:hAnsi="Times New Roman" w:cs="Times New Roman"/>
                <w:sz w:val="28"/>
                <w:szCs w:val="28"/>
              </w:rPr>
              <w:t xml:space="preserve">Thành thạo </w:t>
            </w:r>
            <w:r w:rsidRPr="008860E9">
              <w:rPr>
                <w:rFonts w:ascii="Times New Roman" w:hAnsi="Times New Roman" w:cs="Times New Roman"/>
                <w:sz w:val="28"/>
                <w:szCs w:val="28"/>
                <w:shd w:val="clear" w:color="auto" w:fill="FFFFFF" w:themeFill="background1"/>
              </w:rPr>
              <w:t xml:space="preserve"> </w:t>
            </w:r>
            <w:r w:rsidRPr="008860E9">
              <w:rPr>
                <w:rFonts w:ascii="Segoe UI Symbol" w:hAnsi="Segoe UI Symbol" w:cs="Segoe UI Symbol"/>
                <w:sz w:val="28"/>
                <w:szCs w:val="28"/>
                <w:highlight w:val="yellow"/>
                <w:shd w:val="clear" w:color="auto" w:fill="FFFFFF" w:themeFill="background1"/>
              </w:rPr>
              <w:t>☐</w:t>
            </w:r>
            <w:r w:rsidRPr="008860E9">
              <w:rPr>
                <w:rFonts w:ascii="Times New Roman" w:hAnsi="Times New Roman" w:cs="Times New Roman"/>
                <w:sz w:val="28"/>
                <w:szCs w:val="28"/>
                <w:highlight w:val="yellow"/>
                <w:shd w:val="clear" w:color="auto" w:fill="FFFFFF" w:themeFill="background1"/>
              </w:rPr>
              <w:t xml:space="preserve"> </w:t>
            </w:r>
            <w:r w:rsidRPr="008860E9">
              <w:rPr>
                <w:rFonts w:ascii="Times New Roman" w:hAnsi="Times New Roman" w:cs="Times New Roman"/>
                <w:sz w:val="28"/>
                <w:szCs w:val="28"/>
                <w:shd w:val="clear" w:color="auto" w:fill="FFFFFF" w:themeFill="background1"/>
              </w:rPr>
              <w:t xml:space="preserve">Trung bình  </w:t>
            </w:r>
            <w:r w:rsidRPr="008860E9">
              <w:rPr>
                <w:rFonts w:ascii="Segoe UI Symbol" w:hAnsi="Segoe UI Symbol" w:cs="Segoe UI Symbol"/>
                <w:sz w:val="28"/>
                <w:szCs w:val="28"/>
                <w:shd w:val="clear" w:color="auto" w:fill="FFFFFF" w:themeFill="background1"/>
              </w:rPr>
              <w:t>☐</w:t>
            </w:r>
            <w:r w:rsidRPr="008860E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5CA3816"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Nhập/ xuất file chỉ số điện nước</w:t>
            </w:r>
          </w:p>
        </w:tc>
      </w:tr>
      <w:tr w:rsidR="00B9594F" w:rsidRPr="008860E9" w14:paraId="060A0A5D"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641338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Phần mềm chuyên ngành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E63C07A" w14:textId="77777777" w:rsidR="00B9594F" w:rsidRPr="008860E9" w:rsidRDefault="00000000" w:rsidP="000969E9">
            <w:pPr>
              <w:jc w:val="both"/>
              <w:rPr>
                <w:rFonts w:ascii="Times New Roman" w:hAnsi="Times New Roman" w:cs="Times New Roman"/>
                <w:sz w:val="28"/>
                <w:szCs w:val="28"/>
              </w:rPr>
            </w:pP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Thành thạo  </w:t>
            </w:r>
            <w:r w:rsidRPr="008860E9">
              <w:rPr>
                <w:rFonts w:ascii="Segoe UI Symbol" w:hAnsi="Segoe UI Symbol" w:cs="Segoe UI Symbol"/>
                <w:sz w:val="28"/>
                <w:szCs w:val="28"/>
                <w:highlight w:val="yellow"/>
              </w:rPr>
              <w:t>☐</w:t>
            </w:r>
            <w:r w:rsidRPr="008860E9">
              <w:rPr>
                <w:rFonts w:ascii="Times New Roman" w:hAnsi="Times New Roman" w:cs="Times New Roman"/>
                <w:sz w:val="28"/>
                <w:szCs w:val="28"/>
                <w:highlight w:val="yellow"/>
              </w:rPr>
              <w:t xml:space="preserve"> </w:t>
            </w:r>
            <w:r w:rsidRPr="008860E9">
              <w:rPr>
                <w:rFonts w:ascii="Times New Roman" w:hAnsi="Times New Roman" w:cs="Times New Roman"/>
                <w:sz w:val="28"/>
                <w:szCs w:val="28"/>
              </w:rPr>
              <w:t xml:space="preserve">Trung bình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DBE5C1"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Dùng hệ thống quản lý cơ sở vật chất</w:t>
            </w:r>
          </w:p>
        </w:tc>
      </w:tr>
      <w:tr w:rsidR="00B9594F" w:rsidRPr="008860E9" w14:paraId="7E0CFC78"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A3C3ED1"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Internet banking / ví điện tử</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442B823" w14:textId="77777777" w:rsidR="00B9594F" w:rsidRPr="008860E9" w:rsidRDefault="00000000" w:rsidP="000969E9">
            <w:pPr>
              <w:jc w:val="both"/>
              <w:rPr>
                <w:rFonts w:ascii="Times New Roman" w:hAnsi="Times New Roman" w:cs="Times New Roman"/>
                <w:sz w:val="28"/>
                <w:szCs w:val="28"/>
              </w:rPr>
            </w:pPr>
            <w:r w:rsidRPr="008860E9">
              <w:rPr>
                <w:rFonts w:ascii="Segoe UI Symbol" w:hAnsi="Segoe UI Symbol" w:cs="Segoe UI Symbol"/>
                <w:sz w:val="28"/>
                <w:szCs w:val="28"/>
                <w:highlight w:val="yellow"/>
              </w:rPr>
              <w:t>☐</w:t>
            </w:r>
            <w:r w:rsidRPr="008860E9">
              <w:rPr>
                <w:rFonts w:ascii="Times New Roman" w:hAnsi="Times New Roman" w:cs="Times New Roman"/>
                <w:sz w:val="28"/>
                <w:szCs w:val="28"/>
                <w:highlight w:val="yellow"/>
              </w:rPr>
              <w:t xml:space="preserve"> </w:t>
            </w:r>
            <w:r w:rsidRPr="008860E9">
              <w:rPr>
                <w:rFonts w:ascii="Times New Roman" w:hAnsi="Times New Roman" w:cs="Times New Roman"/>
                <w:sz w:val="28"/>
                <w:szCs w:val="28"/>
              </w:rPr>
              <w:t xml:space="preserve">Thành thạo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Trung bình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E9ED2E3"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Thường xuyên sử dụng</w:t>
            </w:r>
          </w:p>
        </w:tc>
      </w:tr>
      <w:tr w:rsidR="00B9594F" w:rsidRPr="008860E9" w14:paraId="1DC3DB68"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33E75AA"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Tự khắc phục lỗi máy tính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E34CE28" w14:textId="77777777" w:rsidR="00B9594F" w:rsidRPr="008860E9" w:rsidRDefault="00000000" w:rsidP="000969E9">
            <w:pPr>
              <w:jc w:val="both"/>
              <w:rPr>
                <w:rFonts w:ascii="Times New Roman" w:hAnsi="Times New Roman" w:cs="Times New Roman"/>
                <w:sz w:val="28"/>
                <w:szCs w:val="28"/>
              </w:rPr>
            </w:pP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Thành thạo  </w:t>
            </w:r>
            <w:r w:rsidRPr="008860E9">
              <w:rPr>
                <w:rFonts w:ascii="Segoe UI Symbol" w:hAnsi="Segoe UI Symbol" w:cs="Segoe UI Symbol"/>
                <w:sz w:val="28"/>
                <w:szCs w:val="28"/>
                <w:highlight w:val="yellow"/>
              </w:rPr>
              <w:t>☐</w:t>
            </w:r>
            <w:r w:rsidRPr="008860E9">
              <w:rPr>
                <w:rFonts w:ascii="Times New Roman" w:hAnsi="Times New Roman" w:cs="Times New Roman"/>
                <w:sz w:val="28"/>
                <w:szCs w:val="28"/>
                <w:highlight w:val="yellow"/>
              </w:rPr>
              <w:t xml:space="preserve"> </w:t>
            </w:r>
            <w:r w:rsidRPr="008860E9">
              <w:rPr>
                <w:rFonts w:ascii="Times New Roman" w:hAnsi="Times New Roman" w:cs="Times New Roman"/>
                <w:sz w:val="28"/>
                <w:szCs w:val="28"/>
              </w:rPr>
              <w:t xml:space="preserve">Trung bình  </w:t>
            </w:r>
            <w:r w:rsidRPr="008860E9">
              <w:rPr>
                <w:rFonts w:ascii="Segoe UI Symbol" w:hAnsi="Segoe UI Symbol" w:cs="Segoe UI Symbol"/>
                <w:sz w:val="28"/>
                <w:szCs w:val="28"/>
              </w:rPr>
              <w:t>☐</w:t>
            </w:r>
            <w:r w:rsidRPr="008860E9">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AD58E60"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Xử lý các lỗi kết nối đơn giản</w:t>
            </w:r>
          </w:p>
        </w:tc>
      </w:tr>
    </w:tbl>
    <w:p w14:paraId="7DC4F939" w14:textId="4398FA62"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rPr>
      </w:pPr>
      <w:r w:rsidRPr="000969E9">
        <w:rPr>
          <w:rFonts w:ascii="Times New Roman" w:hAnsi="Times New Roman" w:cs="Times New Roman"/>
          <w:color w:val="1E386B" w:themeColor="accent1" w:themeShade="80"/>
          <w:sz w:val="28"/>
          <w:szCs w:val="28"/>
        </w:rPr>
        <w:t xml:space="preserve">3. Mục tiêu (Goals) </w:t>
      </w:r>
    </w:p>
    <w:p w14:paraId="154F12BD" w14:textId="77777777" w:rsidR="00B9594F" w:rsidRPr="008860E9" w:rsidRDefault="00000000" w:rsidP="000969E9">
      <w:pPr>
        <w:spacing w:after="120"/>
        <w:jc w:val="both"/>
        <w:rPr>
          <w:rFonts w:ascii="Times New Roman" w:hAnsi="Times New Roman" w:cs="Times New Roman"/>
          <w:b/>
          <w:bCs/>
          <w:sz w:val="28"/>
          <w:szCs w:val="28"/>
        </w:rPr>
      </w:pPr>
      <w:r w:rsidRPr="008860E9">
        <w:rPr>
          <w:rFonts w:ascii="Times New Roman" w:hAnsi="Times New Roman" w:cs="Times New Roman"/>
          <w:b/>
          <w:bCs/>
          <w:sz w:val="28"/>
          <w:szCs w:val="28"/>
        </w:rPr>
        <w:t xml:space="preserve">Goal 1: </w:t>
      </w:r>
    </w:p>
    <w:p w14:paraId="158E9DDA"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Upload file Excel chứa chỉ số điện nước đã ghi chép để nhập dữ liệu hàng loạt cho các phòng</w:t>
      </w:r>
    </w:p>
    <w:p w14:paraId="1B4A68B9"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rPr>
        <w:t xml:space="preserve">Lý do (tại sao goal này quan trọng với họ): </w:t>
      </w:r>
      <w:r w:rsidRPr="008860E9">
        <w:rPr>
          <w:rFonts w:ascii="Times New Roman" w:hAnsi="Times New Roman" w:cs="Times New Roman"/>
          <w:sz w:val="28"/>
          <w:szCs w:val="28"/>
          <w:lang w:val="vi-VN"/>
        </w:rPr>
        <w:t>Việc gõ tay từng phòng, giúp giảm thời gian nhập liệu từ vài ngày xuống vài phút.</w:t>
      </w:r>
    </w:p>
    <w:p w14:paraId="10A04159" w14:textId="77777777" w:rsidR="00B9594F" w:rsidRPr="008860E9" w:rsidRDefault="00000000" w:rsidP="000969E9">
      <w:pPr>
        <w:spacing w:after="120"/>
        <w:jc w:val="both"/>
        <w:rPr>
          <w:rFonts w:ascii="Times New Roman" w:hAnsi="Times New Roman" w:cs="Times New Roman"/>
          <w:b/>
          <w:bCs/>
          <w:sz w:val="28"/>
          <w:szCs w:val="28"/>
        </w:rPr>
      </w:pPr>
      <w:r w:rsidRPr="008860E9">
        <w:rPr>
          <w:rFonts w:ascii="Times New Roman" w:hAnsi="Times New Roman" w:cs="Times New Roman"/>
          <w:b/>
          <w:bCs/>
          <w:sz w:val="28"/>
          <w:szCs w:val="28"/>
        </w:rPr>
        <w:t xml:space="preserve">Goal 2: </w:t>
      </w:r>
    </w:p>
    <w:p w14:paraId="6EF7B963"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Tiếp nhận yêu cầu báo hỏng thiết bị, có thể dựa vào hình ảnh từ thông báo phán đoán vấn đề sớm đưa ra phương án giải quyết, cập nhật trạng thái “Đã hoàn thành” sau khi sửa xong</w:t>
      </w:r>
    </w:p>
    <w:p w14:paraId="309004CD"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rPr>
        <w:t>Lý do (tại sao goal này quan trọng với họ</w:t>
      </w:r>
      <w:r w:rsidRPr="008860E9">
        <w:rPr>
          <w:rFonts w:ascii="Times New Roman" w:hAnsi="Times New Roman" w:cs="Times New Roman"/>
          <w:sz w:val="28"/>
          <w:szCs w:val="28"/>
          <w:lang w:val="vi-VN"/>
        </w:rPr>
        <w:t>): Theo dõi danh sách công việc rõ ràng, không bỏ sót yêu cầu và thông báo tự động cho sinh viên biết.</w:t>
      </w:r>
    </w:p>
    <w:p w14:paraId="2014ED70"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b/>
          <w:bCs/>
          <w:sz w:val="28"/>
          <w:szCs w:val="28"/>
        </w:rPr>
        <w:t xml:space="preserve">Goal </w:t>
      </w:r>
      <w:r w:rsidRPr="008860E9">
        <w:rPr>
          <w:rFonts w:ascii="Times New Roman" w:hAnsi="Times New Roman" w:cs="Times New Roman"/>
          <w:b/>
          <w:bCs/>
          <w:sz w:val="28"/>
          <w:szCs w:val="28"/>
          <w:lang w:val="vi-VN"/>
        </w:rPr>
        <w:t>3</w:t>
      </w:r>
      <w:r w:rsidRPr="008860E9">
        <w:rPr>
          <w:rFonts w:ascii="Times New Roman" w:hAnsi="Times New Roman" w:cs="Times New Roman"/>
          <w:b/>
          <w:bCs/>
          <w:sz w:val="28"/>
          <w:szCs w:val="28"/>
        </w:rPr>
        <w:t xml:space="preserve">: </w:t>
      </w:r>
    </w:p>
    <w:p w14:paraId="5DE5A7AB" w14:textId="77777777" w:rsidR="00B9594F" w:rsidRPr="008860E9" w:rsidRDefault="00000000" w:rsidP="000969E9">
      <w:pPr>
        <w:spacing w:after="120"/>
        <w:jc w:val="both"/>
        <w:rPr>
          <w:rFonts w:ascii="Times New Roman" w:eastAsia="SimSun" w:hAnsi="Times New Roman" w:cs="Times New Roman"/>
          <w:sz w:val="28"/>
          <w:szCs w:val="28"/>
          <w:lang w:val="vi-VN"/>
        </w:rPr>
      </w:pPr>
      <w:r w:rsidRPr="008860E9">
        <w:rPr>
          <w:rFonts w:ascii="Times New Roman" w:eastAsia="SimSun" w:hAnsi="Times New Roman" w:cs="Times New Roman"/>
          <w:sz w:val="28"/>
          <w:szCs w:val="28"/>
          <w:lang w:val="vi-VN"/>
        </w:rPr>
        <w:t>Quản lý danh mục vật tư, tiếp nhận báo hỏng và cập nhật trạng thái sửa chữa cho sinh viên.</w:t>
      </w:r>
    </w:p>
    <w:p w14:paraId="4E5E3DFC"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eastAsia="SimSun" w:hAnsi="Times New Roman" w:cs="Times New Roman"/>
          <w:sz w:val="28"/>
          <w:szCs w:val="28"/>
          <w:lang w:val="vi-VN"/>
        </w:rPr>
        <w:t xml:space="preserve">Lý do: </w:t>
      </w:r>
      <w:r w:rsidRPr="008860E9">
        <w:rPr>
          <w:rFonts w:ascii="Times New Roman" w:eastAsia="SimSun" w:hAnsi="Times New Roman" w:cs="Times New Roman"/>
          <w:sz w:val="28"/>
          <w:szCs w:val="28"/>
        </w:rPr>
        <w:t>Căn cứ chính xác để kiểm kê tài sản KTX, biết rõ tình trạng thiết bị trong kho và thiết bị tại các phòng.</w:t>
      </w:r>
    </w:p>
    <w:p w14:paraId="107CD7D9" w14:textId="5ECA68A0"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rPr>
      </w:pPr>
      <w:r w:rsidRPr="000969E9">
        <w:rPr>
          <w:rFonts w:ascii="Times New Roman" w:hAnsi="Times New Roman" w:cs="Times New Roman"/>
          <w:color w:val="1E386B" w:themeColor="accent1" w:themeShade="80"/>
          <w:sz w:val="28"/>
          <w:szCs w:val="28"/>
        </w:rPr>
        <w:t xml:space="preserve">4. Pain points (Frustration) </w:t>
      </w:r>
    </w:p>
    <w:p w14:paraId="3736C821" w14:textId="77777777" w:rsidR="00B9594F" w:rsidRPr="008860E9" w:rsidRDefault="00000000" w:rsidP="000969E9">
      <w:pPr>
        <w:spacing w:after="120"/>
        <w:jc w:val="both"/>
        <w:rPr>
          <w:rFonts w:ascii="Times New Roman" w:hAnsi="Times New Roman" w:cs="Times New Roman"/>
          <w:sz w:val="28"/>
          <w:szCs w:val="28"/>
        </w:rPr>
      </w:pPr>
      <w:r w:rsidRPr="008860E9">
        <w:rPr>
          <w:rFonts w:ascii="Times New Roman" w:hAnsi="Times New Roman" w:cs="Times New Roman"/>
          <w:b/>
          <w:bCs/>
          <w:sz w:val="28"/>
          <w:szCs w:val="28"/>
        </w:rPr>
        <w:t xml:space="preserve">Pain point 1: </w:t>
      </w:r>
    </w:p>
    <w:p w14:paraId="4BA872C7"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eastAsia="SimSun" w:hAnsi="Times New Roman" w:cs="Times New Roman"/>
          <w:sz w:val="28"/>
          <w:szCs w:val="28"/>
        </w:rPr>
        <w:t xml:space="preserve">Sinh viên báo hỏng thiết bị rải rác qua tin nhắn Zalo, gọi điện hoặc gặp trực tiếp. </w:t>
      </w:r>
      <w:r w:rsidRPr="008860E9">
        <w:rPr>
          <w:rFonts w:ascii="Times New Roman" w:hAnsi="Times New Roman" w:cs="Times New Roman"/>
          <w:sz w:val="28"/>
          <w:szCs w:val="28"/>
        </w:rPr>
        <w:t>Tần suất gặp (ngày/tuần/tháng):</w:t>
      </w:r>
      <w:r w:rsidRPr="008860E9">
        <w:rPr>
          <w:rFonts w:ascii="Times New Roman" w:hAnsi="Times New Roman" w:cs="Times New Roman"/>
          <w:sz w:val="28"/>
          <w:szCs w:val="28"/>
          <w:lang w:val="vi-VN"/>
        </w:rPr>
        <w:t xml:space="preserve"> 4-5 lần/ tuần.</w:t>
      </w:r>
    </w:p>
    <w:p w14:paraId="18481F80" w14:textId="77777777" w:rsidR="00B9594F" w:rsidRPr="008860E9" w:rsidRDefault="00000000" w:rsidP="000969E9">
      <w:pPr>
        <w:spacing w:after="120"/>
        <w:jc w:val="both"/>
        <w:rPr>
          <w:rFonts w:ascii="Times New Roman" w:eastAsia="SimSun" w:hAnsi="Times New Roman" w:cs="Times New Roman"/>
          <w:sz w:val="28"/>
          <w:szCs w:val="28"/>
        </w:rPr>
      </w:pPr>
      <w:r w:rsidRPr="008860E9">
        <w:rPr>
          <w:rFonts w:ascii="Times New Roman" w:hAnsi="Times New Roman" w:cs="Times New Roman"/>
          <w:sz w:val="28"/>
          <w:szCs w:val="28"/>
        </w:rPr>
        <w:lastRenderedPageBreak/>
        <w:t xml:space="preserve">Hậu quả (tốn thời gian/tiền/khách): </w:t>
      </w:r>
      <w:r w:rsidRPr="008860E9">
        <w:rPr>
          <w:rFonts w:ascii="Times New Roman" w:eastAsia="SimSun" w:hAnsi="Times New Roman" w:cs="Times New Roman"/>
          <w:sz w:val="28"/>
          <w:szCs w:val="28"/>
        </w:rPr>
        <w:t>Thất lạc thông tin báo hỏng, chậm trễ sửa chữa gây bức xúc cho sinh viên.</w:t>
      </w:r>
    </w:p>
    <w:p w14:paraId="21ED37DC" w14:textId="77777777" w:rsidR="00B9594F" w:rsidRPr="008860E9" w:rsidRDefault="00000000" w:rsidP="000969E9">
      <w:pPr>
        <w:spacing w:after="120"/>
        <w:jc w:val="both"/>
        <w:rPr>
          <w:rFonts w:ascii="Times New Roman" w:hAnsi="Times New Roman" w:cs="Times New Roman"/>
          <w:sz w:val="28"/>
          <w:szCs w:val="28"/>
        </w:rPr>
      </w:pPr>
      <w:r w:rsidRPr="008860E9">
        <w:rPr>
          <w:rFonts w:ascii="Times New Roman" w:hAnsi="Times New Roman" w:cs="Times New Roman"/>
          <w:b/>
          <w:bCs/>
          <w:sz w:val="28"/>
          <w:szCs w:val="28"/>
        </w:rPr>
        <w:t xml:space="preserve">Pain point 2: </w:t>
      </w:r>
    </w:p>
    <w:p w14:paraId="2484BBE7" w14:textId="77777777" w:rsidR="00B9594F" w:rsidRPr="008860E9" w:rsidRDefault="00000000" w:rsidP="000969E9">
      <w:pPr>
        <w:spacing w:after="120"/>
        <w:jc w:val="both"/>
        <w:rPr>
          <w:rFonts w:ascii="Times New Roman" w:eastAsia="SimSun" w:hAnsi="Times New Roman" w:cs="Times New Roman"/>
          <w:sz w:val="28"/>
          <w:szCs w:val="28"/>
        </w:rPr>
      </w:pPr>
      <w:r w:rsidRPr="008860E9">
        <w:rPr>
          <w:rFonts w:ascii="Times New Roman" w:eastAsia="SimSun" w:hAnsi="Times New Roman" w:cs="Times New Roman"/>
          <w:sz w:val="28"/>
          <w:szCs w:val="28"/>
        </w:rPr>
        <w:t>Phải đọc sổ ghi chép rồi gõ tay từng chỉ số điện nước vào file, rất dễ bị lệch dòng.</w:t>
      </w:r>
    </w:p>
    <w:p w14:paraId="1329639D"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rPr>
        <w:t>Tần suất gặp (ngày/tuần/tháng):</w:t>
      </w:r>
      <w:r w:rsidRPr="008860E9">
        <w:rPr>
          <w:rFonts w:ascii="Times New Roman" w:hAnsi="Times New Roman" w:cs="Times New Roman"/>
          <w:sz w:val="28"/>
          <w:szCs w:val="28"/>
          <w:lang w:val="vi-VN"/>
        </w:rPr>
        <w:t xml:space="preserve"> 1/tháng.</w:t>
      </w:r>
    </w:p>
    <w:p w14:paraId="35DF3795"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rPr>
        <w:t xml:space="preserve">Hậu quả (tốn thời gian/tiền/khách): </w:t>
      </w:r>
      <w:r w:rsidRPr="008860E9">
        <w:rPr>
          <w:rFonts w:ascii="Times New Roman" w:eastAsia="SimSun" w:hAnsi="Times New Roman" w:cs="Times New Roman"/>
          <w:sz w:val="28"/>
          <w:szCs w:val="28"/>
        </w:rPr>
        <w:t>Tốn thời gian, báo lỗi hệ thống nếu sai định dạng.</w:t>
      </w:r>
    </w:p>
    <w:p w14:paraId="4F6415C9" w14:textId="77777777" w:rsidR="00B9594F" w:rsidRPr="008860E9" w:rsidRDefault="00000000" w:rsidP="000969E9">
      <w:pPr>
        <w:spacing w:after="120"/>
        <w:jc w:val="both"/>
        <w:rPr>
          <w:rFonts w:ascii="Times New Roman" w:hAnsi="Times New Roman" w:cs="Times New Roman"/>
          <w:sz w:val="28"/>
          <w:szCs w:val="28"/>
        </w:rPr>
      </w:pPr>
      <w:r w:rsidRPr="008860E9">
        <w:rPr>
          <w:rFonts w:ascii="Times New Roman" w:hAnsi="Times New Roman" w:cs="Times New Roman"/>
          <w:b/>
          <w:bCs/>
          <w:sz w:val="28"/>
          <w:szCs w:val="28"/>
        </w:rPr>
        <w:t xml:space="preserve">Pain point 3: </w:t>
      </w:r>
    </w:p>
    <w:p w14:paraId="4DA4A4DF" w14:textId="77777777" w:rsidR="00B9594F" w:rsidRPr="008860E9" w:rsidRDefault="00000000" w:rsidP="000969E9">
      <w:pPr>
        <w:spacing w:after="120"/>
        <w:jc w:val="both"/>
        <w:rPr>
          <w:rFonts w:ascii="Times New Roman" w:eastAsia="SimSun" w:hAnsi="Times New Roman" w:cs="Times New Roman"/>
          <w:sz w:val="28"/>
          <w:szCs w:val="28"/>
          <w:lang w:val="vi-VN"/>
        </w:rPr>
      </w:pPr>
      <w:r w:rsidRPr="008860E9">
        <w:rPr>
          <w:rFonts w:ascii="Times New Roman" w:eastAsia="SimSun" w:hAnsi="Times New Roman" w:cs="Times New Roman"/>
          <w:sz w:val="28"/>
          <w:szCs w:val="28"/>
        </w:rPr>
        <w:t>Không nắm được chính xác thiết bị trong kho còn hay hết và lịch sử hỏng hóc của từng phòng</w:t>
      </w:r>
      <w:r w:rsidRPr="008860E9">
        <w:rPr>
          <w:rFonts w:ascii="Times New Roman" w:eastAsia="SimSun" w:hAnsi="Times New Roman" w:cs="Times New Roman"/>
          <w:sz w:val="28"/>
          <w:szCs w:val="28"/>
          <w:lang w:val="vi-VN"/>
        </w:rPr>
        <w:t>.</w:t>
      </w:r>
    </w:p>
    <w:p w14:paraId="4055EB95"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rPr>
        <w:t xml:space="preserve">Tần suất gặp (ngày/tuần/tháng): </w:t>
      </w:r>
      <w:r w:rsidRPr="008860E9">
        <w:rPr>
          <w:rFonts w:ascii="Times New Roman" w:hAnsi="Times New Roman" w:cs="Times New Roman"/>
          <w:sz w:val="28"/>
          <w:szCs w:val="28"/>
          <w:lang w:val="vi-VN"/>
        </w:rPr>
        <w:t>4-5 lần/ học kỳ</w:t>
      </w:r>
    </w:p>
    <w:p w14:paraId="3B3B9489"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rPr>
        <w:t>Hậu quả (tốn thời gian/tiền/khách):</w:t>
      </w:r>
      <w:r w:rsidRPr="008860E9">
        <w:rPr>
          <w:rFonts w:ascii="Times New Roman" w:hAnsi="Times New Roman" w:cs="Times New Roman"/>
          <w:sz w:val="28"/>
          <w:szCs w:val="28"/>
          <w:lang w:val="vi-VN"/>
        </w:rPr>
        <w:t xml:space="preserve"> </w:t>
      </w:r>
      <w:r w:rsidRPr="008860E9">
        <w:rPr>
          <w:rFonts w:ascii="Times New Roman" w:eastAsia="sans-serif" w:hAnsi="Times New Roman" w:cs="Times New Roman"/>
          <w:sz w:val="28"/>
          <w:szCs w:val="28"/>
          <w:lang w:val="en-US" w:eastAsia="zh-CN" w:bidi="ar"/>
        </w:rPr>
        <w:t>Bị động khi cần thay thế vật tư gấp cho sinh viên.</w:t>
      </w:r>
      <w:r w:rsidRPr="008860E9">
        <w:rPr>
          <w:rFonts w:ascii="Times New Roman" w:eastAsia="SimSun" w:hAnsi="Times New Roman" w:cs="Times New Roman"/>
          <w:sz w:val="28"/>
          <w:szCs w:val="28"/>
          <w:lang w:val="en-US" w:eastAsia="zh-CN" w:bidi="ar"/>
        </w:rPr>
        <w:t xml:space="preserve"> </w:t>
      </w:r>
    </w:p>
    <w:p w14:paraId="77BE2AB3" w14:textId="77777777"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rPr>
      </w:pPr>
      <w:r w:rsidRPr="000969E9">
        <w:rPr>
          <w:rFonts w:ascii="Times New Roman" w:hAnsi="Times New Roman" w:cs="Times New Roman"/>
          <w:color w:val="1E386B" w:themeColor="accent1" w:themeShade="80"/>
          <w:sz w:val="28"/>
          <w:szCs w:val="28"/>
        </w:rPr>
        <w:t>5. Câu nói tiêu biểu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594F" w:rsidRPr="008860E9" w14:paraId="21FC6113" w14:textId="77777777">
        <w:tc>
          <w:tcPr>
            <w:tcW w:w="9360" w:type="dxa"/>
            <w:tcBorders>
              <w:top w:val="single" w:sz="0" w:space="0" w:color="CCCCCC"/>
              <w:left w:val="single" w:sz="0" w:space="0" w:color="CCCCCC"/>
              <w:bottom w:val="single" w:sz="0" w:space="0" w:color="CCCCCC"/>
              <w:right w:val="single" w:sz="0" w:space="0" w:color="CCCCCC"/>
            </w:tcBorders>
            <w:shd w:val="clear" w:color="auto" w:fill="FFF2CC"/>
            <w:tcMar>
              <w:top w:w="160" w:type="dxa"/>
              <w:left w:w="200" w:type="dxa"/>
              <w:bottom w:w="160" w:type="dxa"/>
              <w:right w:w="200" w:type="dxa"/>
            </w:tcMar>
          </w:tcPr>
          <w:p w14:paraId="55791A8C" w14:textId="77777777" w:rsidR="00B9594F" w:rsidRPr="008860E9" w:rsidRDefault="00000000" w:rsidP="000969E9">
            <w:pPr>
              <w:spacing w:after="120"/>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w:t>
            </w:r>
            <w:r w:rsidRPr="008860E9">
              <w:rPr>
                <w:rFonts w:ascii="Times New Roman" w:eastAsia="SimSun" w:hAnsi="Times New Roman" w:cs="Times New Roman"/>
                <w:sz w:val="28"/>
                <w:szCs w:val="28"/>
              </w:rPr>
              <w:t>Tôi muốn sinh viên gửi hình ảnh hỏng hóc trực tiếp lên ứng dụng, sửa xong tôi bấm nút cập nhật là sinh viên nhận được thông báo ngay, vừa rõ ràng vừa không bị sót việc.</w:t>
            </w:r>
            <w:r w:rsidRPr="008860E9">
              <w:rPr>
                <w:rFonts w:ascii="Times New Roman" w:hAnsi="Times New Roman" w:cs="Times New Roman"/>
                <w:sz w:val="28"/>
                <w:szCs w:val="28"/>
                <w:lang w:val="vi-VN"/>
              </w:rPr>
              <w:t>”</w:t>
            </w:r>
          </w:p>
        </w:tc>
      </w:tr>
    </w:tbl>
    <w:p w14:paraId="6A24E52D" w14:textId="77777777"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lang w:val="en-US"/>
        </w:rPr>
      </w:pPr>
      <w:r w:rsidRPr="000969E9">
        <w:rPr>
          <w:rFonts w:ascii="Times New Roman" w:hAnsi="Times New Roman" w:cs="Times New Roman"/>
          <w:color w:val="1E386B" w:themeColor="accent1" w:themeShade="80"/>
          <w:sz w:val="28"/>
          <w:szCs w:val="28"/>
        </w:rPr>
        <w:t>6. Một ngày điển hình (A Day in the Life)</w:t>
      </w:r>
    </w:p>
    <w:p w14:paraId="2A2CCA89" w14:textId="10EE4C89" w:rsidR="008860E9" w:rsidRPr="008860E9" w:rsidRDefault="008860E9" w:rsidP="000969E9">
      <w:pPr>
        <w:jc w:val="both"/>
        <w:rPr>
          <w:rFonts w:ascii="Times New Roman" w:hAnsi="Times New Roman" w:cs="Times New Roman"/>
          <w:i/>
          <w:iCs/>
          <w:sz w:val="28"/>
          <w:szCs w:val="28"/>
          <w:lang w:val="en-US"/>
        </w:rPr>
      </w:pPr>
      <w:r w:rsidRPr="008860E9">
        <w:rPr>
          <w:rFonts w:ascii="Times New Roman" w:hAnsi="Times New Roman" w:cs="Times New Roman"/>
          <w:i/>
          <w:iCs/>
          <w:sz w:val="28"/>
          <w:szCs w:val="28"/>
          <w:u w:val="single"/>
          <w:lang w:val="en-US"/>
        </w:rPr>
        <w:t>Lưu ý:</w:t>
      </w:r>
      <w:r w:rsidRPr="008860E9">
        <w:rPr>
          <w:rFonts w:ascii="Times New Roman" w:hAnsi="Times New Roman" w:cs="Times New Roman"/>
          <w:i/>
          <w:iCs/>
          <w:sz w:val="28"/>
          <w:szCs w:val="28"/>
          <w:lang w:val="en-US"/>
        </w:rPr>
        <w:t xml:space="preserve"> Lịch trình dưới đây mô tả bối cảnh sử dụng khi hệ thống mới đã được triển khai </w:t>
      </w:r>
      <w:r w:rsidR="008B008B">
        <w:rPr>
          <w:rFonts w:ascii="Times New Roman" w:hAnsi="Times New Roman" w:cs="Times New Roman"/>
          <w:i/>
          <w:iCs/>
          <w:sz w:val="28"/>
          <w:szCs w:val="28"/>
          <w:lang w:val="en-US"/>
        </w:rPr>
        <w:t>-</w:t>
      </w:r>
      <w:r w:rsidRPr="008860E9">
        <w:rPr>
          <w:rFonts w:ascii="Times New Roman" w:hAnsi="Times New Roman" w:cs="Times New Roman"/>
          <w:i/>
          <w:iCs/>
          <w:sz w:val="28"/>
          <w:szCs w:val="28"/>
          <w:lang w:val="en-US"/>
        </w:rPr>
        <w:t xml:space="preserve"> thể hiện các thời điểm trong ngày mà SV sẽ tương tác với hệ thống</w:t>
      </w:r>
    </w:p>
    <w:p w14:paraId="238D23F0" w14:textId="77777777" w:rsidR="008860E9" w:rsidRPr="008860E9" w:rsidRDefault="008860E9" w:rsidP="000969E9">
      <w:pPr>
        <w:jc w:val="both"/>
        <w:rPr>
          <w:rFonts w:ascii="Times New Roman" w:hAnsi="Times New Roman" w:cs="Times New Roman"/>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B9594F" w:rsidRPr="008860E9" w14:paraId="251ADBCA" w14:textId="77777777">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2478CFE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Thời gian</w:t>
            </w:r>
          </w:p>
        </w:tc>
        <w:tc>
          <w:tcPr>
            <w:tcW w:w="45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49CDBC78"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Hoạt động</w:t>
            </w:r>
          </w:p>
        </w:tc>
        <w:tc>
          <w:tcPr>
            <w:tcW w:w="30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74C42DB8"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b/>
                <w:bCs/>
                <w:color w:val="FFFFFF"/>
                <w:sz w:val="28"/>
                <w:szCs w:val="28"/>
              </w:rPr>
              <w:t>Liên quan đến hệ thống không?</w:t>
            </w:r>
          </w:p>
        </w:tc>
      </w:tr>
      <w:tr w:rsidR="00B9594F" w:rsidRPr="008860E9" w14:paraId="5009E9D4"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26E963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6:00 - 8:00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786BBC4"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eastAsia="SimSun" w:hAnsi="Times New Roman" w:cs="Times New Roman"/>
                <w:sz w:val="28"/>
                <w:szCs w:val="28"/>
              </w:rPr>
              <w:t>Chuẩn bị đi làm, kiểm tra danh sách ticket mới</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6DE0F9E" w14:textId="77777777" w:rsidR="00B9594F" w:rsidRPr="008860E9" w:rsidRDefault="00000000" w:rsidP="000969E9">
            <w:pPr>
              <w:jc w:val="both"/>
              <w:rPr>
                <w:rFonts w:ascii="Times New Roman" w:hAnsi="Times New Roman" w:cs="Times New Roman"/>
                <w:sz w:val="28"/>
                <w:szCs w:val="28"/>
                <w:lang w:val="en-US"/>
              </w:rPr>
            </w:pPr>
            <w:r w:rsidRPr="008860E9">
              <w:rPr>
                <w:rFonts w:ascii="Times New Roman" w:hAnsi="Times New Roman" w:cs="Times New Roman"/>
                <w:sz w:val="28"/>
                <w:szCs w:val="28"/>
              </w:rPr>
              <w:t>Có</w:t>
            </w:r>
            <w:r w:rsidRPr="008860E9">
              <w:rPr>
                <w:rFonts w:ascii="Times New Roman" w:hAnsi="Times New Roman" w:cs="Times New Roman"/>
                <w:sz w:val="28"/>
                <w:szCs w:val="28"/>
                <w:lang w:val="en-US"/>
              </w:rPr>
              <w:t>,</w:t>
            </w:r>
            <w:r w:rsidRPr="008860E9">
              <w:rPr>
                <w:rFonts w:ascii="Times New Roman" w:hAnsi="Times New Roman" w:cs="Times New Roman"/>
                <w:sz w:val="28"/>
                <w:szCs w:val="28"/>
              </w:rPr>
              <w:t xml:space="preserve"> mở ứng dụng xem ticket báo hỏng qua đêm</w:t>
            </w:r>
          </w:p>
        </w:tc>
      </w:tr>
      <w:tr w:rsidR="00B9594F" w:rsidRPr="008860E9" w14:paraId="6EAFE7B0"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75C4428"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8:00 - 11:30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9AF79B7" w14:textId="77777777" w:rsidR="00B9594F" w:rsidRPr="008860E9" w:rsidRDefault="00000000" w:rsidP="000969E9">
            <w:pPr>
              <w:jc w:val="both"/>
              <w:rPr>
                <w:rFonts w:ascii="Times New Roman" w:eastAsia="SimSun" w:hAnsi="Times New Roman" w:cs="Times New Roman"/>
                <w:sz w:val="28"/>
                <w:szCs w:val="28"/>
              </w:rPr>
            </w:pPr>
            <w:r w:rsidRPr="008860E9">
              <w:rPr>
                <w:rFonts w:ascii="Times New Roman" w:eastAsia="SimSun" w:hAnsi="Times New Roman" w:cs="Times New Roman"/>
                <w:sz w:val="28"/>
                <w:szCs w:val="28"/>
              </w:rPr>
              <w:t>Đi sửa chữa các phòng theo ticket đã nhận</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BDD2A62" w14:textId="77777777" w:rsidR="00B9594F" w:rsidRPr="008860E9" w:rsidRDefault="00000000" w:rsidP="000969E9">
            <w:pPr>
              <w:jc w:val="both"/>
              <w:rPr>
                <w:rFonts w:ascii="Times New Roman" w:eastAsia="SimSun" w:hAnsi="Times New Roman" w:cs="Times New Roman"/>
                <w:sz w:val="28"/>
                <w:szCs w:val="28"/>
              </w:rPr>
            </w:pPr>
            <w:r w:rsidRPr="008860E9">
              <w:rPr>
                <w:rFonts w:ascii="Times New Roman" w:eastAsia="SimSun" w:hAnsi="Times New Roman" w:cs="Times New Roman"/>
                <w:sz w:val="28"/>
                <w:szCs w:val="28"/>
              </w:rPr>
              <w:t>Có</w:t>
            </w:r>
            <w:r w:rsidRPr="008860E9">
              <w:rPr>
                <w:rFonts w:ascii="Times New Roman" w:eastAsia="SimSun" w:hAnsi="Times New Roman" w:cs="Times New Roman"/>
                <w:sz w:val="28"/>
                <w:szCs w:val="28"/>
                <w:lang w:val="en-US"/>
              </w:rPr>
              <w:t>,</w:t>
            </w:r>
            <w:r w:rsidRPr="008860E9">
              <w:rPr>
                <w:rFonts w:ascii="Times New Roman" w:eastAsia="SimSun" w:hAnsi="Times New Roman" w:cs="Times New Roman"/>
                <w:sz w:val="28"/>
                <w:szCs w:val="28"/>
              </w:rPr>
              <w:t xml:space="preserve"> cập nhật trạng thái "Đã hoàn thành" sau khi sửa xong từng ticket</w:t>
            </w:r>
          </w:p>
        </w:tc>
      </w:tr>
      <w:tr w:rsidR="00B9594F" w:rsidRPr="008860E9" w14:paraId="287A50E7"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D582EF7"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1</w:t>
            </w:r>
            <w:r w:rsidRPr="008860E9">
              <w:rPr>
                <w:rFonts w:ascii="Times New Roman" w:hAnsi="Times New Roman" w:cs="Times New Roman"/>
                <w:sz w:val="28"/>
                <w:szCs w:val="28"/>
                <w:lang w:val="en-US"/>
              </w:rPr>
              <w:t>1</w:t>
            </w:r>
            <w:r w:rsidRPr="008860E9">
              <w:rPr>
                <w:rFonts w:ascii="Times New Roman" w:hAnsi="Times New Roman" w:cs="Times New Roman"/>
                <w:sz w:val="28"/>
                <w:szCs w:val="28"/>
              </w:rPr>
              <w:t>:</w:t>
            </w:r>
            <w:r w:rsidRPr="008860E9">
              <w:rPr>
                <w:rFonts w:ascii="Times New Roman" w:hAnsi="Times New Roman" w:cs="Times New Roman"/>
                <w:sz w:val="28"/>
                <w:szCs w:val="28"/>
                <w:lang w:val="en-US"/>
              </w:rPr>
              <w:t>3</w:t>
            </w:r>
            <w:r w:rsidRPr="008860E9">
              <w:rPr>
                <w:rFonts w:ascii="Times New Roman" w:hAnsi="Times New Roman" w:cs="Times New Roman"/>
                <w:sz w:val="28"/>
                <w:szCs w:val="28"/>
              </w:rPr>
              <w:t>0 - 1</w:t>
            </w:r>
            <w:r w:rsidRPr="008860E9">
              <w:rPr>
                <w:rFonts w:ascii="Times New Roman" w:hAnsi="Times New Roman" w:cs="Times New Roman"/>
                <w:sz w:val="28"/>
                <w:szCs w:val="28"/>
                <w:lang w:val="vi-VN"/>
              </w:rPr>
              <w:t>3</w:t>
            </w:r>
            <w:r w:rsidRPr="008860E9">
              <w:rPr>
                <w:rFonts w:ascii="Times New Roman" w:hAnsi="Times New Roman" w:cs="Times New Roman"/>
                <w:sz w:val="28"/>
                <w:szCs w:val="28"/>
              </w:rPr>
              <w:t>:</w:t>
            </w:r>
            <w:r w:rsidRPr="008860E9">
              <w:rPr>
                <w:rFonts w:ascii="Times New Roman" w:hAnsi="Times New Roman" w:cs="Times New Roman"/>
                <w:sz w:val="28"/>
                <w:szCs w:val="28"/>
                <w:lang w:val="vi-VN"/>
              </w:rPr>
              <w:t>3</w:t>
            </w:r>
            <w:r w:rsidRPr="008860E9">
              <w:rPr>
                <w:rFonts w:ascii="Times New Roman" w:hAnsi="Times New Roman" w:cs="Times New Roman"/>
                <w:sz w:val="28"/>
                <w:szCs w:val="28"/>
              </w:rPr>
              <w:t>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B0EA673"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Nghỉ ngơi</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C147932"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lang w:val="vi-VN"/>
              </w:rPr>
              <w:t>Không</w:t>
            </w:r>
          </w:p>
        </w:tc>
      </w:tr>
      <w:tr w:rsidR="00B9594F" w:rsidRPr="008860E9" w14:paraId="72773292"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77E6A4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13:30 - 16:00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7C141F9" w14:textId="77777777" w:rsidR="00B9594F" w:rsidRPr="008860E9" w:rsidRDefault="00000000" w:rsidP="000969E9">
            <w:pPr>
              <w:jc w:val="both"/>
              <w:rPr>
                <w:rFonts w:ascii="Times New Roman" w:hAnsi="Times New Roman" w:cs="Times New Roman"/>
                <w:sz w:val="28"/>
                <w:szCs w:val="28"/>
                <w:lang w:val="vi-VN"/>
              </w:rPr>
            </w:pPr>
            <w:r w:rsidRPr="008860E9">
              <w:rPr>
                <w:rFonts w:ascii="Times New Roman" w:hAnsi="Times New Roman" w:cs="Times New Roman"/>
                <w:sz w:val="28"/>
                <w:szCs w:val="28"/>
              </w:rPr>
              <w:t xml:space="preserve">Đi đo chỉ số điện nước thực tế từng </w:t>
            </w:r>
            <w:r w:rsidRPr="008860E9">
              <w:rPr>
                <w:rFonts w:ascii="Times New Roman" w:hAnsi="Times New Roman" w:cs="Times New Roman"/>
                <w:sz w:val="28"/>
                <w:szCs w:val="28"/>
              </w:rPr>
              <w:lastRenderedPageBreak/>
              <w:t>phòng</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0CCF3D" w14:textId="77777777" w:rsidR="00B9594F" w:rsidRPr="008860E9" w:rsidRDefault="00000000" w:rsidP="000969E9">
            <w:pPr>
              <w:jc w:val="both"/>
              <w:rPr>
                <w:rFonts w:ascii="Times New Roman" w:hAnsi="Times New Roman" w:cs="Times New Roman"/>
                <w:sz w:val="28"/>
                <w:szCs w:val="28"/>
                <w:lang w:val="en-US"/>
              </w:rPr>
            </w:pPr>
            <w:r w:rsidRPr="008860E9">
              <w:rPr>
                <w:rFonts w:ascii="Times New Roman" w:hAnsi="Times New Roman" w:cs="Times New Roman"/>
                <w:sz w:val="28"/>
                <w:szCs w:val="28"/>
                <w:lang w:val="en-US"/>
              </w:rPr>
              <w:lastRenderedPageBreak/>
              <w:t>Không</w:t>
            </w:r>
          </w:p>
        </w:tc>
      </w:tr>
      <w:tr w:rsidR="00B9594F" w:rsidRPr="008860E9" w14:paraId="21D26457"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1DBFBF4"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16:00 - 17:00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F5DB5A7" w14:textId="77777777" w:rsidR="00B9594F" w:rsidRPr="008860E9" w:rsidRDefault="00000000" w:rsidP="000969E9">
            <w:pPr>
              <w:jc w:val="both"/>
              <w:rPr>
                <w:rFonts w:ascii="Times New Roman" w:eastAsia="SimSun" w:hAnsi="Times New Roman" w:cs="Times New Roman"/>
                <w:sz w:val="28"/>
                <w:szCs w:val="28"/>
              </w:rPr>
            </w:pPr>
            <w:r w:rsidRPr="008860E9">
              <w:rPr>
                <w:rFonts w:ascii="Times New Roman" w:eastAsia="SimSun" w:hAnsi="Times New Roman" w:cs="Times New Roman"/>
                <w:sz w:val="28"/>
                <w:szCs w:val="28"/>
              </w:rPr>
              <w:t>Về văn phòng, tải file Excel chỉ số lên hệ thống</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90EA4BA" w14:textId="77777777" w:rsidR="00B9594F" w:rsidRPr="008860E9" w:rsidRDefault="00000000" w:rsidP="000969E9">
            <w:pPr>
              <w:jc w:val="both"/>
              <w:rPr>
                <w:rFonts w:ascii="Times New Roman" w:eastAsia="SimSun" w:hAnsi="Times New Roman" w:cs="Times New Roman"/>
                <w:sz w:val="28"/>
                <w:szCs w:val="28"/>
              </w:rPr>
            </w:pPr>
            <w:r w:rsidRPr="008860E9">
              <w:rPr>
                <w:rFonts w:ascii="Times New Roman" w:eastAsia="SimSun" w:hAnsi="Times New Roman" w:cs="Times New Roman"/>
                <w:sz w:val="28"/>
                <w:szCs w:val="28"/>
              </w:rPr>
              <w:t>Có</w:t>
            </w:r>
            <w:r w:rsidRPr="008860E9">
              <w:rPr>
                <w:rFonts w:ascii="Times New Roman" w:eastAsia="SimSun" w:hAnsi="Times New Roman" w:cs="Times New Roman"/>
                <w:sz w:val="28"/>
                <w:szCs w:val="28"/>
                <w:lang w:val="en-US"/>
              </w:rPr>
              <w:t>,</w:t>
            </w:r>
            <w:r w:rsidRPr="008860E9">
              <w:rPr>
                <w:rFonts w:ascii="Times New Roman" w:eastAsia="SimSun" w:hAnsi="Times New Roman" w:cs="Times New Roman"/>
                <w:sz w:val="28"/>
                <w:szCs w:val="28"/>
              </w:rPr>
              <w:t xml:space="preserve"> Import file Excel điện nước, ghi nhận bàn giao vật tư cập nhật kho vật tư</w:t>
            </w:r>
          </w:p>
        </w:tc>
      </w:tr>
      <w:tr w:rsidR="00B9594F" w:rsidRPr="008860E9" w14:paraId="000C2F56"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F601F3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t>Sau 17:00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59B6BDC" w14:textId="77777777" w:rsidR="00B9594F" w:rsidRPr="008860E9" w:rsidRDefault="00000000" w:rsidP="000969E9">
            <w:pPr>
              <w:jc w:val="both"/>
              <w:rPr>
                <w:rFonts w:ascii="Times New Roman" w:eastAsia="SimSun" w:hAnsi="Times New Roman" w:cs="Times New Roman"/>
                <w:sz w:val="28"/>
                <w:szCs w:val="28"/>
                <w:lang w:val="en-US"/>
              </w:rPr>
            </w:pPr>
            <w:r w:rsidRPr="008860E9">
              <w:rPr>
                <w:rFonts w:ascii="Times New Roman" w:eastAsia="SimSun" w:hAnsi="Times New Roman" w:cs="Times New Roman"/>
                <w:sz w:val="28"/>
                <w:szCs w:val="28"/>
                <w:lang w:val="en-US"/>
              </w:rPr>
              <w:t>Về nhà</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685A4B2" w14:textId="77777777" w:rsidR="00B9594F" w:rsidRPr="008860E9" w:rsidRDefault="00000000" w:rsidP="000969E9">
            <w:pPr>
              <w:jc w:val="both"/>
              <w:rPr>
                <w:rFonts w:ascii="Times New Roman" w:eastAsia="SimSun" w:hAnsi="Times New Roman" w:cs="Times New Roman"/>
                <w:sz w:val="28"/>
                <w:szCs w:val="28"/>
                <w:lang w:val="en-US"/>
              </w:rPr>
            </w:pPr>
            <w:r w:rsidRPr="008860E9">
              <w:rPr>
                <w:rFonts w:ascii="Times New Roman" w:eastAsia="SimSun" w:hAnsi="Times New Roman" w:cs="Times New Roman"/>
                <w:sz w:val="28"/>
                <w:szCs w:val="28"/>
                <w:lang w:val="en-US"/>
              </w:rPr>
              <w:t>Không</w:t>
            </w:r>
          </w:p>
        </w:tc>
      </w:tr>
    </w:tbl>
    <w:p w14:paraId="6E80B4A8" w14:textId="77777777" w:rsidR="00B9594F" w:rsidRPr="000969E9" w:rsidRDefault="00000000" w:rsidP="000969E9">
      <w:pPr>
        <w:pStyle w:val="Heading2"/>
        <w:spacing w:line="240" w:lineRule="auto"/>
        <w:jc w:val="both"/>
        <w:rPr>
          <w:rFonts w:ascii="Times New Roman" w:hAnsi="Times New Roman" w:cs="Times New Roman"/>
          <w:color w:val="1E386B" w:themeColor="accent1" w:themeShade="80"/>
          <w:sz w:val="28"/>
          <w:szCs w:val="28"/>
        </w:rPr>
      </w:pPr>
      <w:r w:rsidRPr="000969E9">
        <w:rPr>
          <w:rFonts w:ascii="Times New Roman" w:hAnsi="Times New Roman" w:cs="Times New Roman"/>
          <w:color w:val="1E386B" w:themeColor="accent1" w:themeShade="80"/>
          <w:sz w:val="28"/>
          <w:szCs w:val="28"/>
        </w:rPr>
        <w:t>7. Mối quan hệ với các Persona khác</w:t>
      </w:r>
    </w:p>
    <w:p w14:paraId="3297182B" w14:textId="77777777" w:rsidR="00B9594F" w:rsidRPr="008860E9" w:rsidRDefault="00000000" w:rsidP="000969E9">
      <w:pPr>
        <w:pStyle w:val="ListParagraph"/>
        <w:numPr>
          <w:ilvl w:val="0"/>
          <w:numId w:val="11"/>
        </w:numPr>
        <w:spacing w:after="60"/>
        <w:jc w:val="both"/>
        <w:rPr>
          <w:rFonts w:ascii="Times New Roman" w:hAnsi="Times New Roman" w:cs="Times New Roman"/>
          <w:sz w:val="28"/>
          <w:szCs w:val="28"/>
        </w:rPr>
      </w:pPr>
      <w:r w:rsidRPr="008860E9">
        <w:rPr>
          <w:rFonts w:ascii="Times New Roman" w:hAnsi="Times New Roman" w:cs="Times New Roman"/>
          <w:sz w:val="28"/>
          <w:szCs w:val="28"/>
          <w:lang w:val="vi-VN"/>
        </w:rPr>
        <w:t xml:space="preserve">Tương tác với Sinh Viên ( Phúc An): </w:t>
      </w:r>
      <w:r w:rsidRPr="008860E9">
        <w:rPr>
          <w:rFonts w:ascii="Times New Roman" w:eastAsia="SimSun" w:hAnsi="Times New Roman" w:cs="Times New Roman"/>
          <w:sz w:val="28"/>
          <w:szCs w:val="28"/>
        </w:rPr>
        <w:t xml:space="preserve">Tiếp nhận yêu cầu báo hỏng (đèn, quạt, máy lạnh) và cập nhật tiến độ sửa chữa cho An. </w:t>
      </w:r>
    </w:p>
    <w:p w14:paraId="6986F200" w14:textId="77777777" w:rsidR="00B9594F" w:rsidRPr="000969E9" w:rsidRDefault="00000000" w:rsidP="000969E9">
      <w:pPr>
        <w:pStyle w:val="ListParagraph"/>
        <w:numPr>
          <w:ilvl w:val="0"/>
          <w:numId w:val="11"/>
        </w:numPr>
        <w:spacing w:after="60"/>
        <w:jc w:val="both"/>
        <w:rPr>
          <w:rFonts w:ascii="Times New Roman" w:hAnsi="Times New Roman" w:cs="Times New Roman"/>
          <w:sz w:val="28"/>
          <w:szCs w:val="28"/>
        </w:rPr>
      </w:pPr>
      <w:r w:rsidRPr="008860E9">
        <w:rPr>
          <w:rFonts w:ascii="Times New Roman" w:hAnsi="Times New Roman" w:cs="Times New Roman"/>
          <w:sz w:val="28"/>
          <w:szCs w:val="28"/>
        </w:rPr>
        <w:t>Tương tác với Persona</w:t>
      </w:r>
      <w:r w:rsidRPr="008860E9">
        <w:rPr>
          <w:rFonts w:ascii="Times New Roman" w:hAnsi="Times New Roman" w:cs="Times New Roman"/>
          <w:sz w:val="28"/>
          <w:szCs w:val="28"/>
          <w:lang w:val="vi-VN"/>
        </w:rPr>
        <w:t xml:space="preserve"> Thầy Quân (Admin)</w:t>
      </w:r>
      <w:r w:rsidRPr="008860E9">
        <w:rPr>
          <w:rFonts w:ascii="Times New Roman" w:hAnsi="Times New Roman" w:cs="Times New Roman"/>
          <w:sz w:val="28"/>
          <w:szCs w:val="28"/>
        </w:rPr>
        <w:t xml:space="preserve"> :</w:t>
      </w:r>
      <w:r w:rsidRPr="008860E9">
        <w:rPr>
          <w:rFonts w:ascii="Times New Roman" w:hAnsi="Times New Roman" w:cs="Times New Roman"/>
          <w:sz w:val="28"/>
          <w:szCs w:val="28"/>
          <w:lang w:val="vi-VN"/>
        </w:rPr>
        <w:t xml:space="preserve"> </w:t>
      </w:r>
      <w:r w:rsidRPr="008860E9">
        <w:rPr>
          <w:rFonts w:ascii="Times New Roman" w:eastAsia="SimSun" w:hAnsi="Times New Roman" w:cs="Times New Roman"/>
          <w:sz w:val="28"/>
          <w:szCs w:val="28"/>
        </w:rPr>
        <w:t>Báo cáo tình hình hư hỏng, đề xuất mua sắm bổ sung vật tư KTX.</w:t>
      </w:r>
    </w:p>
    <w:p w14:paraId="6D784352" w14:textId="77777777" w:rsidR="000969E9" w:rsidRPr="008860E9" w:rsidRDefault="000969E9" w:rsidP="000969E9">
      <w:pPr>
        <w:numPr>
          <w:ilvl w:val="0"/>
          <w:numId w:val="11"/>
        </w:numPr>
        <w:jc w:val="both"/>
        <w:rPr>
          <w:rFonts w:ascii="Times New Roman" w:hAnsi="Times New Roman" w:cs="Times New Roman"/>
          <w:sz w:val="28"/>
          <w:szCs w:val="28"/>
        </w:rPr>
      </w:pPr>
      <w:r w:rsidRPr="008860E9">
        <w:rPr>
          <w:rFonts w:ascii="Times New Roman" w:eastAsia="SimSun" w:hAnsi="Times New Roman" w:cs="Times New Roman"/>
          <w:sz w:val="28"/>
          <w:szCs w:val="28"/>
        </w:rPr>
        <w:t xml:space="preserve">Tương tác với NV </w:t>
      </w:r>
      <w:r w:rsidRPr="008860E9">
        <w:rPr>
          <w:rFonts w:ascii="Times New Roman" w:eastAsia="SimSun" w:hAnsi="Times New Roman" w:cs="Times New Roman"/>
          <w:sz w:val="28"/>
          <w:szCs w:val="28"/>
          <w:lang w:val="vi-VN"/>
        </w:rPr>
        <w:t>Kế Toán (Chị Linh</w:t>
      </w:r>
      <w:r w:rsidRPr="008860E9">
        <w:rPr>
          <w:rFonts w:ascii="Times New Roman" w:eastAsia="SimSun" w:hAnsi="Times New Roman" w:cs="Times New Roman"/>
          <w:sz w:val="28"/>
          <w:szCs w:val="28"/>
        </w:rPr>
        <w:t>):Cung cấp chỉ số điện nước đã import thành công để kế toán tiến hành tính tiền.</w:t>
      </w:r>
    </w:p>
    <w:p w14:paraId="3574651F" w14:textId="77777777" w:rsidR="000969E9" w:rsidRPr="008860E9" w:rsidRDefault="000969E9" w:rsidP="000969E9">
      <w:pPr>
        <w:pStyle w:val="ListParagraph"/>
        <w:spacing w:after="60"/>
        <w:ind w:left="720"/>
        <w:jc w:val="both"/>
        <w:rPr>
          <w:rFonts w:ascii="Times New Roman" w:hAnsi="Times New Roman" w:cs="Times New Roman"/>
          <w:sz w:val="28"/>
          <w:szCs w:val="28"/>
        </w:rPr>
      </w:pPr>
    </w:p>
    <w:p w14:paraId="635801FF" w14:textId="77777777" w:rsidR="00B9594F" w:rsidRPr="008860E9" w:rsidRDefault="00000000" w:rsidP="000969E9">
      <w:pPr>
        <w:jc w:val="both"/>
        <w:rPr>
          <w:rFonts w:ascii="Times New Roman" w:hAnsi="Times New Roman" w:cs="Times New Roman"/>
          <w:sz w:val="28"/>
          <w:szCs w:val="28"/>
        </w:rPr>
      </w:pPr>
      <w:r w:rsidRPr="008860E9">
        <w:rPr>
          <w:rFonts w:ascii="Times New Roman" w:hAnsi="Times New Roman" w:cs="Times New Roman"/>
          <w:sz w:val="28"/>
          <w:szCs w:val="28"/>
        </w:rPr>
        <w:br w:type="page"/>
      </w:r>
    </w:p>
    <w:p w14:paraId="42517DA9" w14:textId="77777777" w:rsidR="00B9594F" w:rsidRPr="008860E9" w:rsidRDefault="00B9594F" w:rsidP="000969E9">
      <w:pPr>
        <w:jc w:val="both"/>
        <w:rPr>
          <w:rFonts w:ascii="Times New Roman" w:hAnsi="Times New Roman" w:cs="Times New Roman"/>
          <w:sz w:val="28"/>
          <w:szCs w:val="28"/>
        </w:rPr>
      </w:pPr>
    </w:p>
    <w:sectPr w:rsidR="00B9594F" w:rsidRPr="008860E9">
      <w:pgSz w:w="11906" w:h="16838"/>
      <w:pgMar w:top="1701" w:right="1134" w:bottom="1701"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ns-serif">
    <w:altName w:val="ESRI AMFM Electric"/>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7BC0D66"/>
    <w:multiLevelType w:val="multilevel"/>
    <w:tmpl w:val="27BC0D66"/>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93103037">
    <w:abstractNumId w:val="9"/>
  </w:num>
  <w:num w:numId="2" w16cid:durableId="46955304">
    <w:abstractNumId w:val="7"/>
  </w:num>
  <w:num w:numId="3" w16cid:durableId="1415861924">
    <w:abstractNumId w:val="6"/>
  </w:num>
  <w:num w:numId="4" w16cid:durableId="1849562115">
    <w:abstractNumId w:val="5"/>
  </w:num>
  <w:num w:numId="5" w16cid:durableId="141384496">
    <w:abstractNumId w:val="4"/>
  </w:num>
  <w:num w:numId="6" w16cid:durableId="1676301223">
    <w:abstractNumId w:val="8"/>
  </w:num>
  <w:num w:numId="7" w16cid:durableId="1754428638">
    <w:abstractNumId w:val="3"/>
  </w:num>
  <w:num w:numId="8" w16cid:durableId="1383867551">
    <w:abstractNumId w:val="2"/>
  </w:num>
  <w:num w:numId="9" w16cid:durableId="1334575897">
    <w:abstractNumId w:val="1"/>
  </w:num>
  <w:num w:numId="10" w16cid:durableId="908686586">
    <w:abstractNumId w:val="0"/>
  </w:num>
  <w:num w:numId="11" w16cid:durableId="10436738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11C644A"/>
    <w:rsid w:val="00050A31"/>
    <w:rsid w:val="000716D2"/>
    <w:rsid w:val="00071AAB"/>
    <w:rsid w:val="000969E9"/>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4B80"/>
    <w:rsid w:val="00216417"/>
    <w:rsid w:val="0026631D"/>
    <w:rsid w:val="002C2F53"/>
    <w:rsid w:val="0033518C"/>
    <w:rsid w:val="003437C2"/>
    <w:rsid w:val="00377186"/>
    <w:rsid w:val="003A1C03"/>
    <w:rsid w:val="00414627"/>
    <w:rsid w:val="00425D63"/>
    <w:rsid w:val="004643D8"/>
    <w:rsid w:val="00497C24"/>
    <w:rsid w:val="004C7BA5"/>
    <w:rsid w:val="004D6950"/>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860E9"/>
    <w:rsid w:val="00892712"/>
    <w:rsid w:val="008A680A"/>
    <w:rsid w:val="008B008B"/>
    <w:rsid w:val="008B0BB0"/>
    <w:rsid w:val="008D1F95"/>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C7DC2"/>
    <w:rsid w:val="00AD226F"/>
    <w:rsid w:val="00B13A52"/>
    <w:rsid w:val="00B24CF4"/>
    <w:rsid w:val="00B26993"/>
    <w:rsid w:val="00B3328B"/>
    <w:rsid w:val="00B4570C"/>
    <w:rsid w:val="00B5208C"/>
    <w:rsid w:val="00B74876"/>
    <w:rsid w:val="00B9594F"/>
    <w:rsid w:val="00BB7C2B"/>
    <w:rsid w:val="00BC1664"/>
    <w:rsid w:val="00BC2546"/>
    <w:rsid w:val="00BE6BD4"/>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53179"/>
    <w:rsid w:val="00F8455C"/>
    <w:rsid w:val="24F11436"/>
    <w:rsid w:val="311C6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0DA78"/>
  <w15:docId w15:val="{763DE030-AF17-4922-9DF3-00DD4750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header" w:qFormat="1"/>
    <w:lsdException w:name="footer" w:qFormat="1"/>
    <w:lsdException w:name="index heading" w:qFormat="1"/>
    <w:lsdException w:name="caption" w:semiHidden="1" w:unhideWhenUsed="1" w:qFormat="1"/>
    <w:lsdException w:name="envelope address" w:qFormat="1"/>
    <w:lsdException w:name="footnote reference" w:qFormat="1"/>
    <w:lsdException w:name="line number" w:qFormat="1"/>
    <w:lsdException w:name="page number"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Default Paragraph Font" w:semiHidden="1" w:qFormat="1"/>
    <w:lsdException w:name="Body Text" w:qFormat="1"/>
    <w:lsdException w:name="List Continue" w:qFormat="1"/>
    <w:lsdException w:name="List Continue 3" w:qFormat="1"/>
    <w:lsdException w:name="List Continue 4" w:qFormat="1"/>
    <w:lsdException w:name="Message Header" w:qFormat="1"/>
    <w:lsdException w:name="Subtitle" w:qFormat="1"/>
    <w:lsdException w:name="Salutation" w:qFormat="1"/>
    <w:lsdException w:name="Date" w:qFormat="1"/>
    <w:lsdException w:name="Body Text 3" w:qFormat="1"/>
    <w:lsdException w:name="Block Text"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szCs w:val="22"/>
      <w:lang w:val="zh-CN"/>
    </w:rPr>
  </w:style>
  <w:style w:type="paragraph" w:styleId="Heading1">
    <w:name w:val="heading 1"/>
    <w:basedOn w:val="Normal"/>
    <w:qFormat/>
    <w:pPr>
      <w:keepNext/>
      <w:keepLines/>
      <w:spacing w:before="340" w:after="330" w:line="578" w:lineRule="auto"/>
      <w:outlineLvl w:val="0"/>
    </w:pPr>
    <w:rPr>
      <w:b/>
      <w:bCs/>
      <w:kern w:val="44"/>
      <w:sz w:val="44"/>
      <w:szCs w:val="44"/>
    </w:rPr>
  </w:style>
  <w:style w:type="paragraph" w:styleId="Heading2">
    <w:name w:val="heading 2"/>
    <w:basedOn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qFormat/>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04 . Hồng Gấm</dc:creator>
  <cp:lastModifiedBy>Thuy Linh Phan</cp:lastModifiedBy>
  <cp:revision>7</cp:revision>
  <dcterms:created xsi:type="dcterms:W3CDTF">2026-08-24T03:00:00Z</dcterms:created>
  <dcterms:modified xsi:type="dcterms:W3CDTF">2026-08-25T00:25:00Z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6ED749CF1F6847BF99DE3A20F12843AE_11</vt:lpwstr>
  </property>
  <property fmtid="{D5CDD505-2E9C-101B-9397-08002B2CF9AE}" pid="4" name="KSOTemplateDocerSaveRecord">
    <vt:lpwstr>eyJoZGlkIjoiMWI4YjJjZTUzNGNlYTQyODI4ZTEyNDRhODcyM2Y3ZDEiLCJ1c2VySWQiOiIxMzkxODY4MDU0MTcwIn0=</vt:lpwstr>
  </property>
</Properties>
</file>