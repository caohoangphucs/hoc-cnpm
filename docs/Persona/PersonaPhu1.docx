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69D4" w14:textId="77777777" w:rsidR="00E453BB" w:rsidRDefault="00000000" w:rsidP="007830A4">
      <w:pPr>
        <w:pStyle w:val="Heading1"/>
        <w:spacing w:before="0" w:after="0" w:line="240" w:lineRule="auto"/>
        <w:jc w:val="both"/>
        <w:rPr>
          <w:rFonts w:ascii="Times New Roman" w:hAnsi="Times New Roman" w:cs="Times New Roman"/>
          <w:color w:val="4874CB" w:themeColor="accent1"/>
          <w:sz w:val="28"/>
          <w:szCs w:val="28"/>
          <w:lang w:val="en-US"/>
        </w:rPr>
      </w:pPr>
      <w:r w:rsidRPr="00332DCA">
        <w:rPr>
          <w:rFonts w:ascii="Times New Roman" w:hAnsi="Times New Roman" w:cs="Times New Roman"/>
          <w:color w:val="4874CB" w:themeColor="accent1"/>
          <w:sz w:val="28"/>
          <w:szCs w:val="28"/>
        </w:rPr>
        <w:t>PERSONA #</w:t>
      </w:r>
      <w:r w:rsidRPr="00332DCA">
        <w:rPr>
          <w:rFonts w:ascii="Times New Roman" w:hAnsi="Times New Roman" w:cs="Times New Roman"/>
          <w:color w:val="4874CB" w:themeColor="accent1"/>
          <w:sz w:val="28"/>
          <w:szCs w:val="28"/>
          <w:lang w:val="vi-VN"/>
        </w:rPr>
        <w:t>2</w:t>
      </w:r>
      <w:r w:rsidRPr="00332DCA">
        <w:rPr>
          <w:rFonts w:ascii="Times New Roman" w:hAnsi="Times New Roman" w:cs="Times New Roman"/>
          <w:color w:val="4874CB" w:themeColor="accent1"/>
          <w:sz w:val="28"/>
          <w:szCs w:val="28"/>
        </w:rPr>
        <w:t xml:space="preserve"> — TÊN:</w:t>
      </w:r>
      <w:r w:rsidRPr="00332DCA">
        <w:rPr>
          <w:rFonts w:ascii="Times New Roman" w:hAnsi="Times New Roman" w:cs="Times New Roman"/>
          <w:color w:val="4874CB" w:themeColor="accent1"/>
          <w:sz w:val="28"/>
          <w:szCs w:val="28"/>
          <w:lang w:val="vi-VN"/>
        </w:rPr>
        <w:t xml:space="preserve"> Nguyễn Anh Quân</w:t>
      </w:r>
    </w:p>
    <w:p w14:paraId="787B62D2" w14:textId="77777777" w:rsidR="007830A4" w:rsidRPr="007830A4" w:rsidRDefault="007830A4" w:rsidP="007830A4">
      <w:pPr>
        <w:pStyle w:val="Heading1"/>
        <w:spacing w:before="0" w:after="0" w:line="240" w:lineRule="auto"/>
        <w:jc w:val="both"/>
        <w:rPr>
          <w:rFonts w:ascii="Times New Roman" w:hAnsi="Times New Roman" w:cs="Times New Roman"/>
          <w:color w:val="4874CB" w:themeColor="accent1"/>
          <w:sz w:val="28"/>
          <w:szCs w:val="28"/>
          <w:lang w:val="en-US"/>
        </w:rPr>
      </w:pPr>
    </w:p>
    <w:p w14:paraId="17E9AFDA" w14:textId="77777777" w:rsidR="00E453BB" w:rsidRDefault="00000000" w:rsidP="007830A4">
      <w:pPr>
        <w:pStyle w:val="Heading1"/>
        <w:spacing w:before="0" w:after="0" w:line="240" w:lineRule="auto"/>
        <w:jc w:val="both"/>
        <w:rPr>
          <w:rFonts w:ascii="Times New Roman" w:hAnsi="Times New Roman" w:cs="Times New Roman"/>
          <w:sz w:val="28"/>
          <w:szCs w:val="28"/>
          <w:lang w:val="en-US"/>
        </w:rPr>
      </w:pPr>
      <w:r w:rsidRPr="00332DCA">
        <w:rPr>
          <w:rFonts w:ascii="Times New Roman" w:hAnsi="Times New Roman" w:cs="Times New Roman"/>
          <w:sz w:val="28"/>
          <w:szCs w:val="28"/>
        </w:rPr>
        <w:t xml:space="preserve">(Đánh dấu vai trò: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Persona chính (primary)   </w:t>
      </w:r>
      <w:r w:rsidRPr="00332DCA">
        <w:rPr>
          <w:rFonts w:ascii="Times New Roman" w:hAnsi="Times New Roman" w:cs="Times New Roman"/>
          <w:sz w:val="28"/>
          <w:szCs w:val="28"/>
          <w:highlight w:val="yellow"/>
        </w:rPr>
        <w:t>√</w:t>
      </w:r>
      <w:r w:rsidRPr="00332DCA">
        <w:rPr>
          <w:rFonts w:ascii="Times New Roman" w:hAnsi="Times New Roman" w:cs="Times New Roman"/>
          <w:sz w:val="28"/>
          <w:szCs w:val="28"/>
          <w:highlight w:val="yellow"/>
          <w:lang w:val="vi-VN"/>
        </w:rPr>
        <w:t xml:space="preserve"> </w:t>
      </w:r>
      <w:r w:rsidRPr="00332DCA">
        <w:rPr>
          <w:rFonts w:ascii="Times New Roman" w:hAnsi="Times New Roman" w:cs="Times New Roman"/>
          <w:sz w:val="28"/>
          <w:szCs w:val="28"/>
        </w:rPr>
        <w:t>Persona phụ (secondary))</w:t>
      </w:r>
    </w:p>
    <w:p w14:paraId="6309353E" w14:textId="77777777" w:rsidR="007830A4" w:rsidRPr="007830A4" w:rsidRDefault="007830A4" w:rsidP="007830A4">
      <w:pPr>
        <w:pStyle w:val="Heading1"/>
        <w:spacing w:before="0" w:after="0" w:line="240" w:lineRule="auto"/>
        <w:jc w:val="both"/>
        <w:rPr>
          <w:rFonts w:ascii="Times New Roman" w:hAnsi="Times New Roman" w:cs="Times New Roman"/>
          <w:sz w:val="28"/>
          <w:szCs w:val="28"/>
          <w:lang w:val="en-US"/>
        </w:rPr>
      </w:pPr>
    </w:p>
    <w:p w14:paraId="7B0BFCC2" w14:textId="77777777" w:rsidR="00E453BB" w:rsidRDefault="00000000" w:rsidP="007830A4">
      <w:pPr>
        <w:pStyle w:val="Heading2"/>
        <w:spacing w:before="0" w:after="0" w:line="240" w:lineRule="auto"/>
        <w:jc w:val="both"/>
        <w:rPr>
          <w:rFonts w:ascii="Times New Roman" w:hAnsi="Times New Roman" w:cs="Times New Roman"/>
          <w:color w:val="1E386B" w:themeColor="accent1" w:themeShade="80"/>
          <w:sz w:val="28"/>
          <w:szCs w:val="28"/>
          <w:lang w:val="en-US"/>
        </w:rPr>
      </w:pPr>
      <w:r w:rsidRPr="00EA3D10">
        <w:rPr>
          <w:rFonts w:ascii="Times New Roman" w:hAnsi="Times New Roman" w:cs="Times New Roman"/>
          <w:color w:val="1E386B" w:themeColor="accent1" w:themeShade="80"/>
          <w:sz w:val="28"/>
          <w:szCs w:val="28"/>
        </w:rPr>
        <w:t>1. Thông tin cơ bản</w:t>
      </w:r>
    </w:p>
    <w:p w14:paraId="55F4C93F" w14:textId="77777777" w:rsidR="007830A4" w:rsidRPr="007830A4" w:rsidRDefault="007830A4" w:rsidP="007830A4">
      <w:pPr>
        <w:pStyle w:val="Heading2"/>
        <w:spacing w:before="0" w:after="0" w:line="240" w:lineRule="auto"/>
        <w:jc w:val="both"/>
        <w:rPr>
          <w:rFonts w:ascii="Times New Roman" w:hAnsi="Times New Roman" w:cs="Times New Roman"/>
          <w:color w:val="1E386B" w:themeColor="accent1" w:themeShade="80"/>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E453BB" w:rsidRPr="00332DCA" w14:paraId="405A2683" w14:textId="77777777">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5EC9205"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color w:val="FFFFFF"/>
                <w:sz w:val="28"/>
                <w:szCs w:val="28"/>
              </w:rPr>
              <w:t>Trường</w:t>
            </w:r>
          </w:p>
        </w:tc>
        <w:tc>
          <w:tcPr>
            <w:tcW w:w="4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2FAA80E4"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color w:val="FFFFFF"/>
                <w:sz w:val="28"/>
                <w:szCs w:val="28"/>
              </w:rPr>
              <w:t>Nội dung</w:t>
            </w:r>
          </w:p>
        </w:tc>
        <w:tc>
          <w:tcPr>
            <w:tcW w:w="2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B1F71B6"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color w:val="FFFFFF"/>
                <w:sz w:val="28"/>
                <w:szCs w:val="28"/>
              </w:rPr>
              <w:t>Ghi chú</w:t>
            </w:r>
          </w:p>
        </w:tc>
      </w:tr>
      <w:tr w:rsidR="00E453BB" w:rsidRPr="00332DCA" w14:paraId="49213BFC"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D844FCC"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Tên đầy đủ</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7F627A4"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Nguyễn Anh Quân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95B92F2" w14:textId="77777777" w:rsidR="00E453BB" w:rsidRPr="00332DCA" w:rsidRDefault="00E453BB" w:rsidP="007830A4">
            <w:pPr>
              <w:jc w:val="both"/>
              <w:rPr>
                <w:rFonts w:ascii="Times New Roman" w:hAnsi="Times New Roman" w:cs="Times New Roman"/>
                <w:sz w:val="28"/>
                <w:szCs w:val="28"/>
              </w:rPr>
            </w:pPr>
          </w:p>
        </w:tc>
      </w:tr>
      <w:tr w:rsidR="00E453BB" w:rsidRPr="00332DCA" w14:paraId="1CF3E02C"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B0705F2"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Tuổi</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77BCEC1"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46</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B7CB01" w14:textId="77777777" w:rsidR="00E453BB" w:rsidRPr="00332DCA" w:rsidRDefault="00E453BB" w:rsidP="007830A4">
            <w:pPr>
              <w:jc w:val="both"/>
              <w:rPr>
                <w:rFonts w:ascii="Times New Roman" w:hAnsi="Times New Roman" w:cs="Times New Roman"/>
                <w:sz w:val="28"/>
                <w:szCs w:val="28"/>
              </w:rPr>
            </w:pPr>
          </w:p>
        </w:tc>
      </w:tr>
      <w:tr w:rsidR="00E453BB" w:rsidRPr="00332DCA" w14:paraId="1A337E83"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2EBC6A9"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Giới tính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A311098"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Nam</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75670D6" w14:textId="77777777" w:rsidR="00E453BB" w:rsidRPr="00332DCA" w:rsidRDefault="00E453BB" w:rsidP="007830A4">
            <w:pPr>
              <w:jc w:val="both"/>
              <w:rPr>
                <w:rFonts w:ascii="Times New Roman" w:hAnsi="Times New Roman" w:cs="Times New Roman"/>
                <w:sz w:val="28"/>
                <w:szCs w:val="28"/>
              </w:rPr>
            </w:pPr>
          </w:p>
        </w:tc>
      </w:tr>
      <w:tr w:rsidR="00E453BB" w:rsidRPr="00332DCA" w14:paraId="7168DB2B"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8926FB"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Nghề nghiệp / Vai trò</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A93849"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Trưởng Ban Quản lý KTX</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2E11ED6"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Cán bộ quản lý</w:t>
            </w:r>
          </w:p>
        </w:tc>
      </w:tr>
      <w:tr w:rsidR="00E453BB" w:rsidRPr="00332DCA" w14:paraId="0552DF5C"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EAD023F"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Nơi sống / làm việc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E3C0E05"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Văn phòng BQL KTX</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0F29534" w14:textId="77777777" w:rsidR="00E453BB" w:rsidRPr="00332DCA" w:rsidRDefault="00E453BB" w:rsidP="007830A4">
            <w:pPr>
              <w:jc w:val="both"/>
              <w:rPr>
                <w:rFonts w:ascii="Times New Roman" w:hAnsi="Times New Roman" w:cs="Times New Roman"/>
                <w:sz w:val="28"/>
                <w:szCs w:val="28"/>
              </w:rPr>
            </w:pPr>
          </w:p>
        </w:tc>
      </w:tr>
      <w:tr w:rsidR="00E453BB" w:rsidRPr="00332DCA" w14:paraId="3E35B190"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74F7C60"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Học vấn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F63524F"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Thạc sĩ Quản lý Giáo dục</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0595599" w14:textId="77777777" w:rsidR="00E453BB" w:rsidRPr="00332DCA" w:rsidRDefault="00E453BB" w:rsidP="007830A4">
            <w:pPr>
              <w:jc w:val="both"/>
              <w:rPr>
                <w:rFonts w:ascii="Times New Roman" w:hAnsi="Times New Roman" w:cs="Times New Roman"/>
                <w:sz w:val="28"/>
                <w:szCs w:val="28"/>
                <w:lang w:val="vi-VN"/>
              </w:rPr>
            </w:pPr>
          </w:p>
        </w:tc>
      </w:tr>
      <w:tr w:rsidR="00E453BB" w:rsidRPr="00332DCA" w14:paraId="0D0CE5E4"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E9B921"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Mức thu nhập (ước)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D6FFC56"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18.000.000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C301E72"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 xml:space="preserve">Thu nhập chính </w:t>
            </w:r>
          </w:p>
        </w:tc>
      </w:tr>
      <w:tr w:rsidR="00E453BB" w:rsidRPr="00332DCA" w14:paraId="1502A3E3"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2DC13A6"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Tình trạng gia đình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FEAAD83"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Đã kết hôn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90F24C6" w14:textId="77777777" w:rsidR="00E453BB" w:rsidRPr="00332DCA" w:rsidRDefault="00E453BB" w:rsidP="007830A4">
            <w:pPr>
              <w:jc w:val="both"/>
              <w:rPr>
                <w:rFonts w:ascii="Times New Roman" w:hAnsi="Times New Roman" w:cs="Times New Roman"/>
                <w:sz w:val="28"/>
                <w:szCs w:val="28"/>
              </w:rPr>
            </w:pPr>
          </w:p>
        </w:tc>
      </w:tr>
      <w:tr w:rsidR="00E453BB" w:rsidRPr="00332DCA" w14:paraId="6543AE6B"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155FAC8"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sz w:val="28"/>
                <w:szCs w:val="28"/>
              </w:rPr>
              <w:t>Ảnh đại diện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A8290C9" w14:textId="77777777" w:rsidR="00E453BB" w:rsidRPr="00332DCA" w:rsidRDefault="00000000" w:rsidP="007830A4">
            <w:pPr>
              <w:jc w:val="both"/>
              <w:rPr>
                <w:rFonts w:ascii="Times New Roman" w:hAnsi="Times New Roman" w:cs="Times New Roman"/>
                <w:sz w:val="28"/>
                <w:szCs w:val="28"/>
              </w:rPr>
            </w:pPr>
            <w:r w:rsidRPr="00332DCA">
              <w:rPr>
                <w:rFonts w:ascii="Times New Roman" w:eastAsia="SimSun" w:hAnsi="Times New Roman" w:cs="Times New Roman"/>
                <w:noProof/>
                <w:sz w:val="28"/>
                <w:szCs w:val="28"/>
              </w:rPr>
              <w:drawing>
                <wp:inline distT="0" distB="0" distL="114300" distR="114300" wp14:anchorId="7F6DDC24" wp14:editId="34A35C4C">
                  <wp:extent cx="1522095" cy="1014095"/>
                  <wp:effectExtent l="0" t="0" r="1905" b="698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5"/>
                          <a:stretch>
                            <a:fillRect/>
                          </a:stretch>
                        </pic:blipFill>
                        <pic:spPr>
                          <a:xfrm>
                            <a:off x="0" y="0"/>
                            <a:ext cx="1522095" cy="1014095"/>
                          </a:xfrm>
                          <a:prstGeom prst="rect">
                            <a:avLst/>
                          </a:prstGeom>
                          <a:noFill/>
                          <a:ln w="9525">
                            <a:noFill/>
                          </a:ln>
                        </pic:spPr>
                      </pic:pic>
                    </a:graphicData>
                  </a:graphic>
                </wp:inline>
              </w:drawing>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DF96FD1" w14:textId="77777777" w:rsidR="00E453BB" w:rsidRPr="00332DCA" w:rsidRDefault="00E453BB" w:rsidP="007830A4">
            <w:pPr>
              <w:jc w:val="both"/>
              <w:rPr>
                <w:rFonts w:ascii="Times New Roman" w:hAnsi="Times New Roman" w:cs="Times New Roman"/>
                <w:sz w:val="28"/>
                <w:szCs w:val="28"/>
              </w:rPr>
            </w:pPr>
          </w:p>
        </w:tc>
      </w:tr>
    </w:tbl>
    <w:p w14:paraId="708724B2" w14:textId="77777777" w:rsidR="00E453BB" w:rsidRPr="00EA3D10" w:rsidRDefault="00000000" w:rsidP="007830A4">
      <w:pPr>
        <w:pStyle w:val="Heading2"/>
        <w:spacing w:line="240" w:lineRule="auto"/>
        <w:jc w:val="both"/>
        <w:rPr>
          <w:rFonts w:ascii="Times New Roman" w:hAnsi="Times New Roman" w:cs="Times New Roman"/>
          <w:color w:val="1E386B" w:themeColor="accent1" w:themeShade="80"/>
          <w:sz w:val="28"/>
          <w:szCs w:val="28"/>
        </w:rPr>
      </w:pPr>
      <w:r w:rsidRPr="00EA3D10">
        <w:rPr>
          <w:rFonts w:ascii="Times New Roman" w:hAnsi="Times New Roman" w:cs="Times New Roman"/>
          <w:color w:val="1E386B" w:themeColor="accent1" w:themeShade="80"/>
          <w:sz w:val="28"/>
          <w:szCs w:val="28"/>
        </w:rPr>
        <w:t>2. Mức độ thành thạo công nghệ (Tech-savviness)</w:t>
      </w:r>
    </w:p>
    <w:p w14:paraId="0B97BB1A" w14:textId="12A904F1"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sz w:val="28"/>
          <w:szCs w:val="28"/>
        </w:rPr>
        <w:t xml:space="preserve">Đánh giá quan trọng </w:t>
      </w:r>
      <w:r w:rsidR="00BC0DB4">
        <w:rPr>
          <w:rFonts w:ascii="Times New Roman" w:hAnsi="Times New Roman" w:cs="Times New Roman"/>
          <w:sz w:val="28"/>
          <w:szCs w:val="28"/>
          <w:lang w:val="en-US"/>
        </w:rPr>
        <w:t>-</w:t>
      </w:r>
      <w:r w:rsidRPr="00332DCA">
        <w:rPr>
          <w:rFonts w:ascii="Times New Roman" w:hAnsi="Times New Roman" w:cs="Times New Roman"/>
          <w:sz w:val="28"/>
          <w:szCs w:val="28"/>
        </w:rPr>
        <w:t xml:space="preserve"> quyết định cách thiết kế UI/UX.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00"/>
        <w:gridCol w:w="3260"/>
      </w:tblGrid>
      <w:tr w:rsidR="00E453BB" w:rsidRPr="00332DCA" w14:paraId="08C9EEF0" w14:textId="77777777">
        <w:tc>
          <w:tcPr>
            <w:tcW w:w="3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6F1806D"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color w:val="FFFFFF"/>
                <w:sz w:val="28"/>
                <w:szCs w:val="28"/>
              </w:rPr>
              <w:t>Thiết bị / Kỹ năng</w:t>
            </w:r>
          </w:p>
        </w:tc>
        <w:tc>
          <w:tcPr>
            <w:tcW w:w="27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09D8C758"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color w:val="FFFFFF"/>
                <w:sz w:val="28"/>
                <w:szCs w:val="28"/>
              </w:rPr>
              <w:t>Mức độ</w:t>
            </w:r>
          </w:p>
        </w:tc>
        <w:tc>
          <w:tcPr>
            <w:tcW w:w="32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C64241A"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b/>
                <w:bCs/>
                <w:color w:val="FFFFFF"/>
                <w:sz w:val="28"/>
                <w:szCs w:val="28"/>
              </w:rPr>
              <w:t>Chi tiết</w:t>
            </w:r>
          </w:p>
        </w:tc>
      </w:tr>
      <w:tr w:rsidR="00E453BB" w:rsidRPr="00332DCA" w14:paraId="74929B74"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5E01978"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Smartphone (Zalo, Facebook, YouTube)</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13DF7D8" w14:textId="77777777" w:rsidR="00E453BB" w:rsidRPr="00332DCA" w:rsidRDefault="00000000" w:rsidP="007830A4">
            <w:pPr>
              <w:jc w:val="both"/>
              <w:rPr>
                <w:rFonts w:ascii="Times New Roman" w:hAnsi="Times New Roman" w:cs="Times New Roman"/>
                <w:sz w:val="28"/>
                <w:szCs w:val="28"/>
              </w:rPr>
            </w:pPr>
            <w:r w:rsidRPr="00332DCA">
              <w:rPr>
                <w:rFonts w:ascii="Segoe UI Symbol" w:hAnsi="Segoe UI Symbol" w:cs="Segoe UI Symbol"/>
                <w:sz w:val="28"/>
                <w:szCs w:val="28"/>
                <w:highlight w:val="yellow"/>
              </w:rPr>
              <w:t>☐</w:t>
            </w:r>
            <w:r w:rsidRPr="00332DCA">
              <w:rPr>
                <w:rFonts w:ascii="Times New Roman" w:hAnsi="Times New Roman" w:cs="Times New Roman"/>
                <w:sz w:val="28"/>
                <w:szCs w:val="28"/>
              </w:rPr>
              <w:t xml:space="preserve"> Thành thạo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Trung bình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159FEDA"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Thường xuyên sử dụng để nhận thông báo, trao đổi công việc</w:t>
            </w:r>
          </w:p>
        </w:tc>
      </w:tr>
      <w:tr w:rsidR="00E453BB" w:rsidRPr="00332DCA" w14:paraId="6D2895C9"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7629C11"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Máy tính (Word, Excel cơ bản)</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D09FEFB" w14:textId="77777777" w:rsidR="00E453BB" w:rsidRPr="00332DCA" w:rsidRDefault="00000000" w:rsidP="007830A4">
            <w:pPr>
              <w:jc w:val="both"/>
              <w:rPr>
                <w:rFonts w:ascii="Times New Roman" w:hAnsi="Times New Roman" w:cs="Times New Roman"/>
                <w:sz w:val="28"/>
                <w:szCs w:val="28"/>
              </w:rPr>
            </w:pP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Thành thạo  </w:t>
            </w:r>
            <w:r w:rsidRPr="00332DCA">
              <w:rPr>
                <w:rFonts w:ascii="Segoe UI Symbol" w:hAnsi="Segoe UI Symbol" w:cs="Segoe UI Symbol"/>
                <w:sz w:val="28"/>
                <w:szCs w:val="28"/>
                <w:highlight w:val="yellow"/>
              </w:rPr>
              <w:t>☐</w:t>
            </w:r>
            <w:r w:rsidRPr="00332DCA">
              <w:rPr>
                <w:rFonts w:ascii="Times New Roman" w:hAnsi="Times New Roman" w:cs="Times New Roman"/>
                <w:sz w:val="28"/>
                <w:szCs w:val="28"/>
              </w:rPr>
              <w:t xml:space="preserve"> Trung bình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87D5F9"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Soạn thảo văn bản cơ bản, lướt web,..</w:t>
            </w:r>
          </w:p>
        </w:tc>
      </w:tr>
      <w:tr w:rsidR="00E453BB" w:rsidRPr="00332DCA" w14:paraId="3A7C3730"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907222D"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lastRenderedPageBreak/>
              <w:t>Phần mềm chuyên ngành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1B6F064" w14:textId="77777777" w:rsidR="00E453BB" w:rsidRPr="00332DCA" w:rsidRDefault="00000000" w:rsidP="007830A4">
            <w:pPr>
              <w:jc w:val="both"/>
              <w:rPr>
                <w:rFonts w:ascii="Times New Roman" w:hAnsi="Times New Roman" w:cs="Times New Roman"/>
                <w:sz w:val="28"/>
                <w:szCs w:val="28"/>
              </w:rPr>
            </w:pPr>
            <w:r w:rsidRPr="00332DCA">
              <w:rPr>
                <w:rFonts w:ascii="Segoe UI Symbol" w:hAnsi="Segoe UI Symbol" w:cs="Segoe UI Symbol"/>
                <w:sz w:val="28"/>
                <w:szCs w:val="28"/>
                <w:highlight w:val="yellow"/>
              </w:rPr>
              <w:t>☐</w:t>
            </w:r>
            <w:r w:rsidRPr="00332DCA">
              <w:rPr>
                <w:rFonts w:ascii="Times New Roman" w:hAnsi="Times New Roman" w:cs="Times New Roman"/>
                <w:sz w:val="28"/>
                <w:szCs w:val="28"/>
                <w:highlight w:val="yellow"/>
              </w:rPr>
              <w:t xml:space="preserve"> </w:t>
            </w:r>
            <w:r w:rsidRPr="00332DCA">
              <w:rPr>
                <w:rFonts w:ascii="Times New Roman" w:hAnsi="Times New Roman" w:cs="Times New Roman"/>
                <w:sz w:val="28"/>
                <w:szCs w:val="28"/>
              </w:rPr>
              <w:t xml:space="preserve">Thành thạo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Trung bình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230F036"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Dùng hệ thống Web Admin để quản lý hồ sơ</w:t>
            </w:r>
          </w:p>
        </w:tc>
      </w:tr>
      <w:tr w:rsidR="00E453BB" w:rsidRPr="00332DCA" w14:paraId="3475AB3A"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A5DF1AC"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Internet banking / ví điện tử</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10D2708" w14:textId="77777777" w:rsidR="00E453BB" w:rsidRPr="00332DCA" w:rsidRDefault="00000000" w:rsidP="007830A4">
            <w:pPr>
              <w:jc w:val="both"/>
              <w:rPr>
                <w:rFonts w:ascii="Times New Roman" w:hAnsi="Times New Roman" w:cs="Times New Roman"/>
                <w:sz w:val="28"/>
                <w:szCs w:val="28"/>
              </w:rPr>
            </w:pPr>
            <w:r w:rsidRPr="00332DCA">
              <w:rPr>
                <w:rFonts w:ascii="Segoe UI Symbol" w:hAnsi="Segoe UI Symbol" w:cs="Segoe UI Symbol"/>
                <w:sz w:val="28"/>
                <w:szCs w:val="28"/>
                <w:highlight w:val="yellow"/>
              </w:rPr>
              <w:t>☐</w:t>
            </w:r>
            <w:r w:rsidRPr="00332DCA">
              <w:rPr>
                <w:rFonts w:ascii="Times New Roman" w:hAnsi="Times New Roman" w:cs="Times New Roman"/>
                <w:sz w:val="28"/>
                <w:szCs w:val="28"/>
              </w:rPr>
              <w:t xml:space="preserve"> Thành thạo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Trung bình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09F25B0"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Thường xuyên sử dụng</w:t>
            </w:r>
          </w:p>
        </w:tc>
      </w:tr>
      <w:tr w:rsidR="00E453BB" w:rsidRPr="00332DCA" w14:paraId="583FD860"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136A531"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Tự khắc phục lỗi máy tính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86C0977" w14:textId="77777777" w:rsidR="00E453BB" w:rsidRPr="00332DCA" w:rsidRDefault="00000000" w:rsidP="007830A4">
            <w:pPr>
              <w:jc w:val="both"/>
              <w:rPr>
                <w:rFonts w:ascii="Times New Roman" w:hAnsi="Times New Roman" w:cs="Times New Roman"/>
                <w:sz w:val="28"/>
                <w:szCs w:val="28"/>
              </w:rPr>
            </w:pP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Thành thạo</w:t>
            </w:r>
            <w:r w:rsidRPr="00332DCA">
              <w:rPr>
                <w:rFonts w:ascii="Times New Roman" w:hAnsi="Times New Roman" w:cs="Times New Roman"/>
                <w:sz w:val="28"/>
                <w:szCs w:val="28"/>
                <w:highlight w:val="yellow"/>
              </w:rPr>
              <w:t xml:space="preserve">  </w:t>
            </w:r>
            <w:r w:rsidRPr="00332DCA">
              <w:rPr>
                <w:rFonts w:ascii="Segoe UI Symbol" w:hAnsi="Segoe UI Symbol" w:cs="Segoe UI Symbol"/>
                <w:sz w:val="28"/>
                <w:szCs w:val="28"/>
                <w:highlight w:val="yellow"/>
              </w:rPr>
              <w:t>☐</w:t>
            </w:r>
            <w:r w:rsidRPr="00332DCA">
              <w:rPr>
                <w:rFonts w:ascii="Times New Roman" w:hAnsi="Times New Roman" w:cs="Times New Roman"/>
                <w:sz w:val="28"/>
                <w:szCs w:val="28"/>
              </w:rPr>
              <w:t xml:space="preserve"> Trung bình  </w:t>
            </w:r>
            <w:r w:rsidRPr="00332DCA">
              <w:rPr>
                <w:rFonts w:ascii="Segoe UI Symbol" w:hAnsi="Segoe UI Symbol" w:cs="Segoe UI Symbol"/>
                <w:sz w:val="28"/>
                <w:szCs w:val="28"/>
              </w:rPr>
              <w:t>☐</w:t>
            </w:r>
            <w:r w:rsidRPr="00332DCA">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3B3EAB3"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Xử lý các lỗi đơn giản</w:t>
            </w:r>
          </w:p>
        </w:tc>
      </w:tr>
    </w:tbl>
    <w:p w14:paraId="245CC4C0" w14:textId="1E684629" w:rsidR="00E453BB" w:rsidRPr="00EA3D10" w:rsidRDefault="00000000" w:rsidP="007830A4">
      <w:pPr>
        <w:pStyle w:val="Heading2"/>
        <w:spacing w:line="240" w:lineRule="auto"/>
        <w:jc w:val="both"/>
        <w:rPr>
          <w:rFonts w:ascii="Times New Roman" w:hAnsi="Times New Roman" w:cs="Times New Roman"/>
          <w:color w:val="1E386B" w:themeColor="accent1" w:themeShade="80"/>
          <w:sz w:val="28"/>
          <w:szCs w:val="28"/>
        </w:rPr>
      </w:pPr>
      <w:r w:rsidRPr="00EA3D10">
        <w:rPr>
          <w:rFonts w:ascii="Times New Roman" w:hAnsi="Times New Roman" w:cs="Times New Roman"/>
          <w:color w:val="1E386B" w:themeColor="accent1" w:themeShade="80"/>
          <w:sz w:val="28"/>
          <w:szCs w:val="28"/>
        </w:rPr>
        <w:t xml:space="preserve">3. Mục tiêu (Goals) </w:t>
      </w:r>
    </w:p>
    <w:p w14:paraId="6A6F1028"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b/>
          <w:bCs/>
          <w:sz w:val="28"/>
          <w:szCs w:val="28"/>
        </w:rPr>
        <w:t xml:space="preserve">Goal 1: </w:t>
      </w:r>
    </w:p>
    <w:p w14:paraId="41CBC691" w14:textId="77777777" w:rsidR="00E453BB" w:rsidRPr="00332DCA" w:rsidRDefault="00000000" w:rsidP="007830A4">
      <w:pPr>
        <w:spacing w:after="120"/>
        <w:jc w:val="both"/>
        <w:rPr>
          <w:rFonts w:ascii="Times New Roman" w:hAnsi="Times New Roman" w:cs="Times New Roman"/>
          <w:sz w:val="28"/>
          <w:szCs w:val="28"/>
          <w:lang w:val="vi-VN"/>
        </w:rPr>
      </w:pPr>
      <w:r w:rsidRPr="00332DCA">
        <w:rPr>
          <w:rFonts w:ascii="Times New Roman" w:eastAsia="SimSun" w:hAnsi="Times New Roman" w:cs="Times New Roman"/>
          <w:sz w:val="28"/>
          <w:szCs w:val="28"/>
        </w:rPr>
        <w:t>Duyệt đơn đăng ký/chuyển phòng KTX,xem sơ đồ phòng trực quan theo màu sắc</w:t>
      </w:r>
      <w:r w:rsidRPr="00332DCA">
        <w:rPr>
          <w:rFonts w:ascii="Times New Roman" w:hAnsi="Times New Roman" w:cs="Times New Roman"/>
          <w:sz w:val="28"/>
          <w:szCs w:val="28"/>
          <w:lang w:val="vi-VN"/>
        </w:rPr>
        <w:t>.</w:t>
      </w:r>
    </w:p>
    <w:p w14:paraId="418D8211"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sz w:val="28"/>
          <w:szCs w:val="28"/>
        </w:rPr>
        <w:t xml:space="preserve">Lý do (tại sao goal này quan trọng với họ): </w:t>
      </w:r>
      <w:r w:rsidRPr="00332DCA">
        <w:rPr>
          <w:rFonts w:ascii="Times New Roman" w:hAnsi="Times New Roman" w:cs="Times New Roman"/>
          <w:sz w:val="28"/>
          <w:szCs w:val="28"/>
          <w:lang w:val="vi-VN"/>
        </w:rPr>
        <w:t>Việc ngồi hàng giờ để xem và giải quyết lượng lớn hồ sơ dưới áp lực thời gian, sự chờ đợi của các bạn sinh viên khiến đầu óc mệt mỏi so với làm việc qua hệ thống có thể làm bất kỳ nơi đâu và thời gian nào, giúp rút ngắn thời gian xử lý công việc.</w:t>
      </w:r>
    </w:p>
    <w:p w14:paraId="6CC39466" w14:textId="77777777" w:rsidR="00E453BB" w:rsidRPr="00332DCA" w:rsidRDefault="00000000" w:rsidP="007830A4">
      <w:pPr>
        <w:spacing w:after="120"/>
        <w:jc w:val="both"/>
        <w:rPr>
          <w:rFonts w:ascii="Times New Roman" w:hAnsi="Times New Roman" w:cs="Times New Roman"/>
          <w:b/>
          <w:bCs/>
          <w:sz w:val="28"/>
          <w:szCs w:val="28"/>
        </w:rPr>
      </w:pPr>
      <w:r w:rsidRPr="00332DCA">
        <w:rPr>
          <w:rFonts w:ascii="Times New Roman" w:hAnsi="Times New Roman" w:cs="Times New Roman"/>
          <w:b/>
          <w:bCs/>
          <w:sz w:val="28"/>
          <w:szCs w:val="28"/>
        </w:rPr>
        <w:t xml:space="preserve">Goal 2: </w:t>
      </w:r>
    </w:p>
    <w:p w14:paraId="2620FF2C" w14:textId="77777777" w:rsidR="00E453BB" w:rsidRPr="00332DCA" w:rsidRDefault="00000000" w:rsidP="007830A4">
      <w:pPr>
        <w:spacing w:after="120"/>
        <w:jc w:val="both"/>
        <w:rPr>
          <w:rFonts w:ascii="Times New Roman" w:eastAsia="SimSun" w:hAnsi="Times New Roman" w:cs="Times New Roman"/>
          <w:sz w:val="28"/>
          <w:szCs w:val="28"/>
        </w:rPr>
      </w:pPr>
      <w:r w:rsidRPr="00332DCA">
        <w:rPr>
          <w:rFonts w:ascii="Times New Roman" w:eastAsia="SimSun" w:hAnsi="Times New Roman" w:cs="Times New Roman"/>
          <w:sz w:val="28"/>
          <w:szCs w:val="28"/>
        </w:rPr>
        <w:t>Phân quyền truy cập chính xác cho từng nhân viên (bảo vệ, kế toán, kỹ thuật), phê duyệt đề xuất giá dịch vụ và xem báo cáo vi phạm về trễ của sinh viên</w:t>
      </w:r>
    </w:p>
    <w:p w14:paraId="5AEA0709" w14:textId="77777777" w:rsidR="00E453BB" w:rsidRPr="00332DCA" w:rsidRDefault="00000000" w:rsidP="007830A4">
      <w:pPr>
        <w:spacing w:after="120"/>
        <w:jc w:val="both"/>
        <w:rPr>
          <w:rFonts w:ascii="Times New Roman" w:hAnsi="Times New Roman" w:cs="Times New Roman"/>
          <w:sz w:val="28"/>
          <w:szCs w:val="28"/>
          <w:lang w:val="vi-VN"/>
        </w:rPr>
      </w:pPr>
      <w:r w:rsidRPr="00332DCA">
        <w:rPr>
          <w:rFonts w:ascii="Times New Roman" w:hAnsi="Times New Roman" w:cs="Times New Roman"/>
          <w:sz w:val="28"/>
          <w:szCs w:val="28"/>
        </w:rPr>
        <w:t>Lý do (tại sao goal này quan trọng với họ</w:t>
      </w:r>
      <w:r w:rsidRPr="00332DCA">
        <w:rPr>
          <w:rFonts w:ascii="Times New Roman" w:hAnsi="Times New Roman" w:cs="Times New Roman"/>
          <w:sz w:val="28"/>
          <w:szCs w:val="28"/>
          <w:lang w:val="vi-VN"/>
        </w:rPr>
        <w:t>): Giúp BQL chuẩn hóa quy trình vận hành và phân định rõ ràng trách nhiệm chuyên môn của từng bộ phận. Đồng thời, việc có báo cáo tự động giúp năm bắt ngay trường hợp vi phạm nội quy để xử lý kịp thời mà không mất thời gian tổng hợp thủ công.</w:t>
      </w:r>
    </w:p>
    <w:p w14:paraId="5F1CCC1E" w14:textId="77777777" w:rsidR="00E453BB" w:rsidRPr="00332DCA" w:rsidRDefault="00000000" w:rsidP="007830A4">
      <w:pPr>
        <w:spacing w:after="120"/>
        <w:jc w:val="both"/>
        <w:rPr>
          <w:rFonts w:ascii="Times New Roman" w:hAnsi="Times New Roman" w:cs="Times New Roman"/>
          <w:b/>
          <w:bCs/>
          <w:sz w:val="28"/>
          <w:szCs w:val="28"/>
        </w:rPr>
      </w:pPr>
      <w:r w:rsidRPr="00332DCA">
        <w:rPr>
          <w:rFonts w:ascii="Times New Roman" w:hAnsi="Times New Roman" w:cs="Times New Roman"/>
          <w:b/>
          <w:bCs/>
          <w:sz w:val="28"/>
          <w:szCs w:val="28"/>
        </w:rPr>
        <w:t xml:space="preserve">Goal 3: </w:t>
      </w:r>
    </w:p>
    <w:p w14:paraId="6ECF91A8"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eastAsia="SimSun" w:hAnsi="Times New Roman" w:cs="Times New Roman"/>
          <w:sz w:val="28"/>
          <w:szCs w:val="28"/>
        </w:rPr>
        <w:t>Đảm bảo hệ thống vận hành an toàn, bảo mật 2FA, tự động sao lưu dữ liệu và phân quyền chặt chẽ</w:t>
      </w:r>
    </w:p>
    <w:p w14:paraId="2C13D66A" w14:textId="11FE317F" w:rsidR="005B4DBF" w:rsidRDefault="00000000" w:rsidP="007830A4">
      <w:pPr>
        <w:spacing w:after="120"/>
        <w:jc w:val="both"/>
        <w:rPr>
          <w:rFonts w:ascii="Times New Roman" w:eastAsia="SimSun" w:hAnsi="Times New Roman" w:cs="Times New Roman"/>
          <w:sz w:val="28"/>
          <w:szCs w:val="28"/>
          <w:lang w:val="vi-VN"/>
        </w:rPr>
      </w:pPr>
      <w:r w:rsidRPr="00332DCA">
        <w:rPr>
          <w:rFonts w:ascii="Times New Roman" w:eastAsia="SimSun" w:hAnsi="Times New Roman" w:cs="Times New Roman"/>
          <w:sz w:val="28"/>
          <w:szCs w:val="28"/>
          <w:lang w:val="vi-VN"/>
        </w:rPr>
        <w:t>Lý do: Là người đứng đầu BQL chịu trách nhiệm về an toàn dữ liệu của hàng nghìn sinh viên, bất kỳ sự cố rò rỉ thông tin cá nhân hay mất mát dữ liệu nào cũng gây hậu quả pháp lý nghiêm trọng.</w:t>
      </w:r>
    </w:p>
    <w:p w14:paraId="5FBD98F2" w14:textId="77777777" w:rsidR="005B4DBF" w:rsidRDefault="005B4DBF">
      <w:pPr>
        <w:rPr>
          <w:rFonts w:ascii="Times New Roman" w:eastAsia="SimSun" w:hAnsi="Times New Roman" w:cs="Times New Roman"/>
          <w:sz w:val="28"/>
          <w:szCs w:val="28"/>
          <w:lang w:val="vi-VN"/>
        </w:rPr>
      </w:pPr>
      <w:r>
        <w:rPr>
          <w:rFonts w:ascii="Times New Roman" w:eastAsia="SimSun" w:hAnsi="Times New Roman" w:cs="Times New Roman"/>
          <w:sz w:val="28"/>
          <w:szCs w:val="28"/>
          <w:lang w:val="vi-VN"/>
        </w:rPr>
        <w:br w:type="page"/>
      </w:r>
    </w:p>
    <w:p w14:paraId="46FDCF15" w14:textId="77777777" w:rsidR="00E453BB" w:rsidRPr="00332DCA" w:rsidRDefault="00E453BB" w:rsidP="007830A4">
      <w:pPr>
        <w:spacing w:after="120"/>
        <w:jc w:val="both"/>
        <w:rPr>
          <w:rFonts w:ascii="Times New Roman" w:eastAsia="SimSun" w:hAnsi="Times New Roman" w:cs="Times New Roman"/>
          <w:sz w:val="28"/>
          <w:szCs w:val="28"/>
          <w:lang w:val="vi-VN"/>
        </w:rPr>
      </w:pPr>
    </w:p>
    <w:p w14:paraId="10156811" w14:textId="6E85CF22" w:rsidR="00E453BB" w:rsidRPr="00EA3D10" w:rsidRDefault="00000000" w:rsidP="007830A4">
      <w:pPr>
        <w:pStyle w:val="Heading2"/>
        <w:spacing w:line="240" w:lineRule="auto"/>
        <w:jc w:val="both"/>
        <w:rPr>
          <w:rFonts w:ascii="Times New Roman" w:hAnsi="Times New Roman" w:cs="Times New Roman"/>
          <w:color w:val="1E386B" w:themeColor="accent1" w:themeShade="80"/>
          <w:sz w:val="28"/>
          <w:szCs w:val="28"/>
        </w:rPr>
      </w:pPr>
      <w:r w:rsidRPr="00EA3D10">
        <w:rPr>
          <w:rFonts w:ascii="Times New Roman" w:hAnsi="Times New Roman" w:cs="Times New Roman"/>
          <w:color w:val="1E386B" w:themeColor="accent1" w:themeShade="80"/>
          <w:sz w:val="28"/>
          <w:szCs w:val="28"/>
        </w:rPr>
        <w:t xml:space="preserve">4. Pain points (Frustration) </w:t>
      </w:r>
    </w:p>
    <w:p w14:paraId="3C4F646E"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b/>
          <w:bCs/>
          <w:sz w:val="28"/>
          <w:szCs w:val="28"/>
        </w:rPr>
        <w:t xml:space="preserve">Pain point 1: </w:t>
      </w:r>
    </w:p>
    <w:p w14:paraId="4CCCB5DD" w14:textId="77777777" w:rsidR="00E453BB" w:rsidRPr="00332DCA" w:rsidRDefault="00000000" w:rsidP="007830A4">
      <w:pPr>
        <w:spacing w:after="120"/>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 xml:space="preserve">Hồ sơ giấy chất đống đầu học kỳ, dễ thất lạc thông tin đối tượng ưu tiên theo chính sách. </w:t>
      </w:r>
    </w:p>
    <w:p w14:paraId="6469BA52" w14:textId="77777777" w:rsidR="00E453BB" w:rsidRPr="00332DCA" w:rsidRDefault="00000000" w:rsidP="007830A4">
      <w:pPr>
        <w:spacing w:after="120"/>
        <w:jc w:val="both"/>
        <w:rPr>
          <w:rFonts w:ascii="Times New Roman" w:hAnsi="Times New Roman" w:cs="Times New Roman"/>
          <w:sz w:val="28"/>
          <w:szCs w:val="28"/>
          <w:lang w:val="en-US"/>
        </w:rPr>
      </w:pPr>
      <w:r w:rsidRPr="00332DCA">
        <w:rPr>
          <w:rFonts w:ascii="Times New Roman" w:hAnsi="Times New Roman" w:cs="Times New Roman"/>
          <w:sz w:val="28"/>
          <w:szCs w:val="28"/>
        </w:rPr>
        <w:t>Tần suất gặp (ngày/tuần/tháng): 2 lần/năm (đầu mỗi học kỳ)</w:t>
      </w:r>
    </w:p>
    <w:p w14:paraId="471DD03A" w14:textId="77777777" w:rsidR="00E453BB" w:rsidRPr="00332DCA" w:rsidRDefault="00000000" w:rsidP="007830A4">
      <w:pPr>
        <w:spacing w:after="120"/>
        <w:jc w:val="both"/>
        <w:rPr>
          <w:rFonts w:ascii="Times New Roman" w:eastAsia="SimSun" w:hAnsi="Times New Roman" w:cs="Times New Roman"/>
          <w:sz w:val="28"/>
          <w:szCs w:val="28"/>
        </w:rPr>
      </w:pPr>
      <w:r w:rsidRPr="00332DCA">
        <w:rPr>
          <w:rFonts w:ascii="Times New Roman" w:hAnsi="Times New Roman" w:cs="Times New Roman"/>
          <w:sz w:val="28"/>
          <w:szCs w:val="28"/>
        </w:rPr>
        <w:t xml:space="preserve">Hậu quả (tốn thời gian/tiền/khách): </w:t>
      </w:r>
      <w:r w:rsidRPr="00332DCA">
        <w:rPr>
          <w:rFonts w:ascii="Times New Roman" w:eastAsia="SimSun" w:hAnsi="Times New Roman" w:cs="Times New Roman"/>
          <w:sz w:val="28"/>
          <w:szCs w:val="28"/>
        </w:rPr>
        <w:t xml:space="preserve">Tốn nhiều thời gian tra cứu thủ công, dễ thất lạc thông tin đối tượng ưu tiên chính sách, dẫn đến khiếu nại hoặc áp dụng sai mức phí. </w:t>
      </w:r>
    </w:p>
    <w:p w14:paraId="5DCA253F"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b/>
          <w:bCs/>
          <w:sz w:val="28"/>
          <w:szCs w:val="28"/>
        </w:rPr>
        <w:t xml:space="preserve">Pain point 2: </w:t>
      </w:r>
    </w:p>
    <w:p w14:paraId="2F03DC79" w14:textId="77777777" w:rsidR="00E453BB" w:rsidRPr="00332DCA" w:rsidRDefault="00000000" w:rsidP="007830A4">
      <w:pPr>
        <w:spacing w:after="120"/>
        <w:jc w:val="both"/>
        <w:rPr>
          <w:rFonts w:ascii="Times New Roman" w:eastAsiaTheme="minorEastAsia" w:hAnsi="Times New Roman" w:cs="Times New Roman"/>
          <w:sz w:val="28"/>
          <w:szCs w:val="28"/>
        </w:rPr>
      </w:pPr>
      <w:r w:rsidRPr="00332DCA">
        <w:rPr>
          <w:rFonts w:ascii="Times New Roman" w:eastAsiaTheme="minorEastAsia" w:hAnsi="Times New Roman" w:cs="Times New Roman"/>
          <w:sz w:val="28"/>
          <w:szCs w:val="28"/>
        </w:rPr>
        <w:t>Không nắm bắt được tình trạng phòng trống/đang sửa chữa ngay lập tức nếu không xuống tận nơi kiểm tra.</w:t>
      </w:r>
    </w:p>
    <w:p w14:paraId="422DC7BA" w14:textId="77777777" w:rsidR="00E453BB" w:rsidRPr="00332DCA" w:rsidRDefault="00000000" w:rsidP="007830A4">
      <w:pPr>
        <w:spacing w:after="120"/>
        <w:jc w:val="both"/>
        <w:rPr>
          <w:rFonts w:ascii="Times New Roman" w:hAnsi="Times New Roman" w:cs="Times New Roman"/>
          <w:sz w:val="28"/>
          <w:szCs w:val="28"/>
          <w:lang w:val="vi-VN"/>
        </w:rPr>
      </w:pPr>
      <w:r w:rsidRPr="00332DCA">
        <w:rPr>
          <w:rFonts w:ascii="Times New Roman" w:hAnsi="Times New Roman" w:cs="Times New Roman"/>
          <w:sz w:val="28"/>
          <w:szCs w:val="28"/>
        </w:rPr>
        <w:t>Tần suất gặp (ngày/tuần/tháng):</w:t>
      </w:r>
      <w:r w:rsidRPr="00332DCA">
        <w:rPr>
          <w:rFonts w:ascii="Times New Roman" w:hAnsi="Times New Roman" w:cs="Times New Roman"/>
          <w:sz w:val="28"/>
          <w:szCs w:val="28"/>
          <w:lang w:val="vi-VN"/>
        </w:rPr>
        <w:t xml:space="preserve"> 2-3 lần/ học kỳ.</w:t>
      </w:r>
    </w:p>
    <w:p w14:paraId="71540621" w14:textId="77777777" w:rsidR="00E453BB" w:rsidRPr="00332DCA" w:rsidRDefault="00000000" w:rsidP="007830A4">
      <w:pPr>
        <w:spacing w:after="120"/>
        <w:jc w:val="both"/>
        <w:rPr>
          <w:rFonts w:ascii="Times New Roman" w:eastAsia="SimSun" w:hAnsi="Times New Roman" w:cs="Times New Roman"/>
          <w:sz w:val="28"/>
          <w:szCs w:val="28"/>
        </w:rPr>
      </w:pPr>
      <w:r w:rsidRPr="00332DCA">
        <w:rPr>
          <w:rFonts w:ascii="Times New Roman" w:hAnsi="Times New Roman" w:cs="Times New Roman"/>
          <w:sz w:val="28"/>
          <w:szCs w:val="28"/>
        </w:rPr>
        <w:t xml:space="preserve">Hậu quả (tốn thời gian/tiền/khách): </w:t>
      </w:r>
      <w:r w:rsidRPr="00332DCA">
        <w:rPr>
          <w:rFonts w:ascii="Times New Roman" w:eastAsia="SimSun" w:hAnsi="Times New Roman" w:cs="Times New Roman"/>
          <w:sz w:val="28"/>
          <w:szCs w:val="28"/>
        </w:rPr>
        <w:t xml:space="preserve">BQL bị thụ động trong việc điều phối chỗ ở, không tối ưu được công suất phòng trống và chậm trễ trong việc xếp phòng cho sinh viên mới. </w:t>
      </w:r>
    </w:p>
    <w:p w14:paraId="3F7C1ED8"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b/>
          <w:bCs/>
          <w:sz w:val="28"/>
          <w:szCs w:val="28"/>
        </w:rPr>
        <w:t xml:space="preserve">Pain point 3: </w:t>
      </w:r>
    </w:p>
    <w:p w14:paraId="17B80BE1" w14:textId="77777777" w:rsidR="00E453BB" w:rsidRPr="00332DCA" w:rsidRDefault="00000000" w:rsidP="007830A4">
      <w:pPr>
        <w:spacing w:after="120"/>
        <w:jc w:val="both"/>
        <w:rPr>
          <w:rFonts w:ascii="Times New Roman" w:eastAsia="SimSun" w:hAnsi="Times New Roman" w:cs="Times New Roman"/>
          <w:sz w:val="28"/>
          <w:szCs w:val="28"/>
        </w:rPr>
      </w:pPr>
      <w:r w:rsidRPr="00332DCA">
        <w:rPr>
          <w:rFonts w:ascii="Times New Roman" w:eastAsia="SimSun" w:hAnsi="Times New Roman" w:cs="Times New Roman"/>
          <w:sz w:val="28"/>
          <w:szCs w:val="28"/>
        </w:rPr>
        <w:t>Bảo vệ ghi sổ tay danh sách sinh viên về trễ giờ giới nghiêm khiến BQL không tổng hợp được số lượt vi phạm để xử lý.</w:t>
      </w:r>
    </w:p>
    <w:p w14:paraId="0AAC6E30" w14:textId="77777777" w:rsidR="00E453BB" w:rsidRPr="00332DCA" w:rsidRDefault="00000000" w:rsidP="007830A4">
      <w:pPr>
        <w:spacing w:after="120"/>
        <w:jc w:val="both"/>
        <w:rPr>
          <w:rFonts w:ascii="Times New Roman" w:hAnsi="Times New Roman" w:cs="Times New Roman"/>
          <w:sz w:val="28"/>
          <w:szCs w:val="28"/>
          <w:lang w:val="en-US"/>
        </w:rPr>
      </w:pPr>
      <w:r w:rsidRPr="00332DCA">
        <w:rPr>
          <w:rFonts w:ascii="Times New Roman" w:hAnsi="Times New Roman" w:cs="Times New Roman"/>
          <w:sz w:val="28"/>
          <w:szCs w:val="28"/>
        </w:rPr>
        <w:t xml:space="preserve">Tần suất gặp (ngày/tuần/tháng): </w:t>
      </w:r>
      <w:r w:rsidRPr="00332DCA">
        <w:rPr>
          <w:rFonts w:ascii="Times New Roman" w:hAnsi="Times New Roman" w:cs="Times New Roman"/>
          <w:sz w:val="28"/>
          <w:szCs w:val="28"/>
          <w:lang w:val="vi-VN"/>
        </w:rPr>
        <w:t>4-5 lần/ học kỳ</w:t>
      </w:r>
    </w:p>
    <w:p w14:paraId="140BEACD" w14:textId="77777777" w:rsidR="00E453BB" w:rsidRPr="00332DCA" w:rsidRDefault="00000000" w:rsidP="007830A4">
      <w:pPr>
        <w:spacing w:after="120"/>
        <w:jc w:val="both"/>
        <w:rPr>
          <w:rFonts w:ascii="Times New Roman" w:hAnsi="Times New Roman" w:cs="Times New Roman"/>
          <w:sz w:val="28"/>
          <w:szCs w:val="28"/>
        </w:rPr>
      </w:pPr>
      <w:r w:rsidRPr="00332DCA">
        <w:rPr>
          <w:rFonts w:ascii="Times New Roman" w:hAnsi="Times New Roman" w:cs="Times New Roman"/>
          <w:sz w:val="28"/>
          <w:szCs w:val="28"/>
        </w:rPr>
        <w:t>Hậu quả (tốn thời gian/tiền/khách):</w:t>
      </w:r>
      <w:r w:rsidRPr="00332DCA">
        <w:rPr>
          <w:rFonts w:ascii="Times New Roman" w:hAnsi="Times New Roman" w:cs="Times New Roman"/>
          <w:sz w:val="28"/>
          <w:szCs w:val="28"/>
          <w:lang w:val="vi-VN"/>
        </w:rPr>
        <w:t xml:space="preserve"> </w:t>
      </w:r>
      <w:r w:rsidRPr="00332DCA">
        <w:rPr>
          <w:rFonts w:ascii="Times New Roman" w:eastAsia="SimSun" w:hAnsi="Times New Roman" w:cs="Times New Roman"/>
          <w:sz w:val="28"/>
          <w:szCs w:val="28"/>
        </w:rPr>
        <w:t>Thất lạc dữ liệu, thiếu căn cứ chính xác để tổng hợp báo cáo và xử lý kỷ luật các trường hợp cố tình vi phạm nhiều lần.</w:t>
      </w:r>
    </w:p>
    <w:p w14:paraId="283B7944" w14:textId="77777777" w:rsidR="00E453BB" w:rsidRPr="00332DCA" w:rsidRDefault="00000000" w:rsidP="007830A4">
      <w:pPr>
        <w:spacing w:after="120"/>
        <w:jc w:val="both"/>
        <w:rPr>
          <w:rFonts w:ascii="Times New Roman" w:hAnsi="Times New Roman" w:cs="Times New Roman"/>
          <w:b/>
          <w:bCs/>
          <w:sz w:val="28"/>
          <w:szCs w:val="28"/>
          <w:lang w:val="en-US"/>
        </w:rPr>
      </w:pPr>
      <w:r w:rsidRPr="00332DCA">
        <w:rPr>
          <w:rFonts w:ascii="Times New Roman" w:hAnsi="Times New Roman" w:cs="Times New Roman"/>
          <w:b/>
          <w:bCs/>
          <w:sz w:val="28"/>
          <w:szCs w:val="28"/>
        </w:rPr>
        <w:t xml:space="preserve">Pain point 4: </w:t>
      </w:r>
    </w:p>
    <w:p w14:paraId="0CA7E16D" w14:textId="77777777" w:rsidR="00E453BB" w:rsidRPr="00332DCA" w:rsidRDefault="00000000" w:rsidP="007830A4">
      <w:pPr>
        <w:spacing w:after="120"/>
        <w:jc w:val="both"/>
        <w:rPr>
          <w:rFonts w:ascii="Times New Roman" w:hAnsi="Times New Roman" w:cs="Times New Roman"/>
          <w:sz w:val="28"/>
          <w:szCs w:val="28"/>
          <w:lang w:val="en-US"/>
        </w:rPr>
      </w:pPr>
      <w:r w:rsidRPr="00332DCA">
        <w:rPr>
          <w:rFonts w:ascii="Times New Roman" w:hAnsi="Times New Roman" w:cs="Times New Roman"/>
          <w:sz w:val="28"/>
          <w:szCs w:val="28"/>
        </w:rPr>
        <w:t xml:space="preserve">Không nắm được tình trạng vật tư, tiến độ sửa chữa của bộ phận kỹ thuật nếu không hỏi trực tiếp. </w:t>
      </w:r>
    </w:p>
    <w:p w14:paraId="1F7FBD29" w14:textId="77777777" w:rsidR="00E453BB" w:rsidRPr="00332DCA" w:rsidRDefault="00000000" w:rsidP="007830A4">
      <w:pPr>
        <w:spacing w:after="120"/>
        <w:jc w:val="both"/>
        <w:rPr>
          <w:rFonts w:ascii="Times New Roman" w:hAnsi="Times New Roman" w:cs="Times New Roman"/>
          <w:sz w:val="28"/>
          <w:szCs w:val="28"/>
          <w:lang w:val="en-US"/>
        </w:rPr>
      </w:pPr>
      <w:r w:rsidRPr="00332DCA">
        <w:rPr>
          <w:rFonts w:ascii="Times New Roman" w:hAnsi="Times New Roman" w:cs="Times New Roman"/>
          <w:sz w:val="28"/>
          <w:szCs w:val="28"/>
        </w:rPr>
        <w:t xml:space="preserve">Tần suất gặp: 2-3 lần/học kỳ. </w:t>
      </w:r>
    </w:p>
    <w:p w14:paraId="028887F8" w14:textId="77777777" w:rsidR="00E453BB" w:rsidRPr="00332DCA" w:rsidRDefault="00000000" w:rsidP="007830A4">
      <w:pPr>
        <w:spacing w:after="120"/>
        <w:jc w:val="both"/>
        <w:rPr>
          <w:rFonts w:ascii="Times New Roman" w:hAnsi="Times New Roman" w:cs="Times New Roman"/>
          <w:sz w:val="28"/>
          <w:szCs w:val="28"/>
          <w:lang w:val="en-US"/>
        </w:rPr>
      </w:pPr>
      <w:r w:rsidRPr="00332DCA">
        <w:rPr>
          <w:rFonts w:ascii="Times New Roman" w:hAnsi="Times New Roman" w:cs="Times New Roman"/>
          <w:sz w:val="28"/>
          <w:szCs w:val="28"/>
        </w:rPr>
        <w:t>Hậu quả: Bị động khi cần quyết định mua sắm bổ sung, không kiểm soát được ngân sách bảo trì.</w:t>
      </w:r>
    </w:p>
    <w:p w14:paraId="4AD4DFCD" w14:textId="77777777" w:rsidR="00E453BB" w:rsidRPr="00EA3D10" w:rsidRDefault="00000000" w:rsidP="007830A4">
      <w:pPr>
        <w:pStyle w:val="Heading2"/>
        <w:spacing w:line="240" w:lineRule="auto"/>
        <w:jc w:val="both"/>
        <w:rPr>
          <w:rFonts w:ascii="Times New Roman" w:hAnsi="Times New Roman" w:cs="Times New Roman"/>
          <w:color w:val="1E386B" w:themeColor="accent1" w:themeShade="80"/>
          <w:sz w:val="28"/>
          <w:szCs w:val="28"/>
        </w:rPr>
      </w:pPr>
      <w:r w:rsidRPr="00EA3D10">
        <w:rPr>
          <w:rFonts w:ascii="Times New Roman" w:hAnsi="Times New Roman" w:cs="Times New Roman"/>
          <w:color w:val="1E386B" w:themeColor="accent1" w:themeShade="80"/>
          <w:sz w:val="28"/>
          <w:szCs w:val="28"/>
        </w:rPr>
        <w:t>5. Câu nói tiêu biểu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3BB" w:rsidRPr="00332DCA" w14:paraId="3F72A34D" w14:textId="77777777">
        <w:tc>
          <w:tcPr>
            <w:tcW w:w="9360" w:type="dxa"/>
            <w:tcBorders>
              <w:top w:val="single" w:sz="0" w:space="0" w:color="CCCCCC"/>
              <w:left w:val="single" w:sz="0" w:space="0" w:color="CCCCCC"/>
              <w:bottom w:val="single" w:sz="0" w:space="0" w:color="CCCCCC"/>
              <w:right w:val="single" w:sz="0" w:space="0" w:color="CCCCCC"/>
            </w:tcBorders>
            <w:shd w:val="clear" w:color="auto" w:fill="FFF2CC"/>
            <w:tcMar>
              <w:top w:w="160" w:type="dxa"/>
              <w:left w:w="200" w:type="dxa"/>
              <w:bottom w:w="160" w:type="dxa"/>
              <w:right w:w="200" w:type="dxa"/>
            </w:tcMar>
          </w:tcPr>
          <w:p w14:paraId="639AA9D8" w14:textId="77777777" w:rsidR="00E453BB" w:rsidRPr="00332DCA" w:rsidRDefault="00000000" w:rsidP="007830A4">
            <w:pPr>
              <w:spacing w:after="120"/>
              <w:jc w:val="both"/>
              <w:rPr>
                <w:rFonts w:ascii="Times New Roman" w:hAnsi="Times New Roman" w:cs="Times New Roman"/>
                <w:sz w:val="28"/>
                <w:szCs w:val="28"/>
                <w:lang w:val="vi-VN"/>
              </w:rPr>
            </w:pPr>
            <w:r w:rsidRPr="00332DCA">
              <w:rPr>
                <w:rFonts w:ascii="Times New Roman" w:hAnsi="Times New Roman" w:cs="Times New Roman"/>
                <w:sz w:val="28"/>
                <w:szCs w:val="28"/>
                <w:lang w:val="vi-VN"/>
              </w:rPr>
              <w:t>“</w:t>
            </w:r>
            <w:r w:rsidRPr="00332DCA">
              <w:rPr>
                <w:rFonts w:ascii="Times New Roman" w:eastAsia="SimSun" w:hAnsi="Times New Roman" w:cs="Times New Roman"/>
                <w:sz w:val="28"/>
                <w:szCs w:val="28"/>
              </w:rPr>
              <w:t xml:space="preserve">Tôi muốn mở máy tính lên là thấy ngay sơ đồ phòng, duyệt xong hồ sơ sinh </w:t>
            </w:r>
            <w:r w:rsidRPr="00332DCA">
              <w:rPr>
                <w:rFonts w:ascii="Times New Roman" w:eastAsia="SimSun" w:hAnsi="Times New Roman" w:cs="Times New Roman"/>
                <w:sz w:val="28"/>
                <w:szCs w:val="28"/>
              </w:rPr>
              <w:lastRenderedPageBreak/>
              <w:t xml:space="preserve">viên trong vài click và </w:t>
            </w:r>
            <w:r w:rsidRPr="00332DCA">
              <w:rPr>
                <w:rFonts w:ascii="Times New Roman" w:eastAsia="SimSun" w:hAnsi="Times New Roman" w:cs="Times New Roman"/>
                <w:sz w:val="28"/>
                <w:szCs w:val="28"/>
                <w:lang w:val="vi-VN"/>
              </w:rPr>
              <w:t xml:space="preserve">thuận tiện </w:t>
            </w:r>
            <w:r w:rsidRPr="00332DCA">
              <w:rPr>
                <w:rFonts w:ascii="Times New Roman" w:eastAsia="SimSun" w:hAnsi="Times New Roman" w:cs="Times New Roman"/>
                <w:sz w:val="28"/>
                <w:szCs w:val="28"/>
              </w:rPr>
              <w:t>kiểm soát chặt chẽ an ninh KTX</w:t>
            </w:r>
            <w:r w:rsidRPr="00332DCA">
              <w:rPr>
                <w:rFonts w:ascii="Times New Roman" w:hAnsi="Times New Roman" w:cs="Times New Roman"/>
                <w:sz w:val="28"/>
                <w:szCs w:val="28"/>
                <w:lang w:val="vi-VN"/>
              </w:rPr>
              <w:t>.”</w:t>
            </w:r>
          </w:p>
        </w:tc>
      </w:tr>
    </w:tbl>
    <w:p w14:paraId="2BEFA707" w14:textId="77777777" w:rsidR="00E453BB" w:rsidRPr="00EA3D10" w:rsidRDefault="00000000" w:rsidP="007830A4">
      <w:pPr>
        <w:pStyle w:val="Heading2"/>
        <w:spacing w:line="240" w:lineRule="auto"/>
        <w:jc w:val="both"/>
        <w:rPr>
          <w:rFonts w:ascii="Times New Roman" w:hAnsi="Times New Roman" w:cs="Times New Roman"/>
          <w:color w:val="1E386B" w:themeColor="accent1" w:themeShade="80"/>
          <w:sz w:val="28"/>
          <w:szCs w:val="28"/>
          <w:lang w:val="en-US"/>
        </w:rPr>
      </w:pPr>
      <w:r w:rsidRPr="00EA3D10">
        <w:rPr>
          <w:rFonts w:ascii="Times New Roman" w:hAnsi="Times New Roman" w:cs="Times New Roman"/>
          <w:color w:val="1E386B" w:themeColor="accent1" w:themeShade="80"/>
          <w:sz w:val="28"/>
          <w:szCs w:val="28"/>
        </w:rPr>
        <w:lastRenderedPageBreak/>
        <w:t>6. Một ngày điển hình (A Day in the Life)</w:t>
      </w:r>
    </w:p>
    <w:p w14:paraId="5B999488" w14:textId="62815FB2" w:rsidR="00332DCA" w:rsidRPr="00332DCA" w:rsidRDefault="00332DCA" w:rsidP="007830A4">
      <w:pPr>
        <w:jc w:val="both"/>
        <w:rPr>
          <w:rFonts w:ascii="Times New Roman" w:hAnsi="Times New Roman" w:cs="Times New Roman"/>
          <w:i/>
          <w:iCs/>
          <w:sz w:val="28"/>
          <w:szCs w:val="28"/>
          <w:lang w:val="en-US"/>
        </w:rPr>
      </w:pPr>
      <w:r w:rsidRPr="00332DCA">
        <w:rPr>
          <w:rFonts w:ascii="Times New Roman" w:hAnsi="Times New Roman" w:cs="Times New Roman"/>
          <w:i/>
          <w:iCs/>
          <w:sz w:val="28"/>
          <w:szCs w:val="28"/>
          <w:u w:val="single"/>
          <w:lang w:val="en-US"/>
        </w:rPr>
        <w:t>Lưu ý:</w:t>
      </w:r>
      <w:r w:rsidRPr="00332DCA">
        <w:rPr>
          <w:rFonts w:ascii="Times New Roman" w:hAnsi="Times New Roman" w:cs="Times New Roman"/>
          <w:i/>
          <w:iCs/>
          <w:sz w:val="28"/>
          <w:szCs w:val="28"/>
          <w:lang w:val="en-US"/>
        </w:rPr>
        <w:t xml:space="preserve"> Lịch trình dưới đây mô tả bối cảnh sử dụng khi hệ thống mới đã được triển khai </w:t>
      </w:r>
      <w:r w:rsidR="00BC0DB4">
        <w:rPr>
          <w:rFonts w:ascii="Times New Roman" w:hAnsi="Times New Roman" w:cs="Times New Roman"/>
          <w:i/>
          <w:iCs/>
          <w:sz w:val="28"/>
          <w:szCs w:val="28"/>
          <w:lang w:val="en-US"/>
        </w:rPr>
        <w:t>-</w:t>
      </w:r>
      <w:r w:rsidRPr="00332DCA">
        <w:rPr>
          <w:rFonts w:ascii="Times New Roman" w:hAnsi="Times New Roman" w:cs="Times New Roman"/>
          <w:i/>
          <w:iCs/>
          <w:sz w:val="28"/>
          <w:szCs w:val="28"/>
          <w:lang w:val="en-US"/>
        </w:rPr>
        <w:t xml:space="preserve"> thể hiện các thời điểm trong ngày mà SV sẽ tương tác với hệ thống</w:t>
      </w:r>
    </w:p>
    <w:p w14:paraId="38768E43" w14:textId="77777777" w:rsidR="00332DCA" w:rsidRPr="00332DCA" w:rsidRDefault="00332DCA" w:rsidP="007830A4">
      <w:pPr>
        <w:jc w:val="both"/>
        <w:rPr>
          <w:rFonts w:ascii="Times New Roman" w:hAnsi="Times New Roman" w:cs="Times New Roman"/>
          <w:sz w:val="28"/>
          <w:szCs w:val="28"/>
          <w:lang w:val="en-US"/>
        </w:rPr>
      </w:pP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4528"/>
        <w:gridCol w:w="3079"/>
      </w:tblGrid>
      <w:tr w:rsidR="00E453BB" w:rsidRPr="00332DCA" w14:paraId="60A483A8" w14:textId="77777777" w:rsidTr="00BC0DB4">
        <w:trPr>
          <w:trHeight w:val="931"/>
        </w:trPr>
        <w:tc>
          <w:tcPr>
            <w:tcW w:w="181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23E77A28" w14:textId="77777777" w:rsidR="00E453BB" w:rsidRPr="00332DCA" w:rsidRDefault="00000000" w:rsidP="007830A4">
            <w:pPr>
              <w:jc w:val="both"/>
              <w:rPr>
                <w:rFonts w:ascii="Times New Roman" w:hAnsi="Times New Roman" w:cs="Times New Roman"/>
                <w:b/>
                <w:bCs/>
                <w:color w:val="FFFFFF" w:themeColor="background1"/>
                <w:sz w:val="28"/>
                <w:szCs w:val="28"/>
              </w:rPr>
            </w:pPr>
            <w:r w:rsidRPr="00332DCA">
              <w:rPr>
                <w:rFonts w:ascii="Times New Roman" w:hAnsi="Times New Roman" w:cs="Times New Roman"/>
                <w:b/>
                <w:bCs/>
                <w:color w:val="FFFFFF" w:themeColor="background1"/>
                <w:sz w:val="28"/>
                <w:szCs w:val="28"/>
              </w:rPr>
              <w:t>Thời gian</w:t>
            </w:r>
          </w:p>
        </w:tc>
        <w:tc>
          <w:tcPr>
            <w:tcW w:w="4528"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0246165E" w14:textId="77777777" w:rsidR="00E453BB" w:rsidRPr="00332DCA" w:rsidRDefault="00000000" w:rsidP="007830A4">
            <w:pPr>
              <w:jc w:val="both"/>
              <w:rPr>
                <w:rFonts w:ascii="Times New Roman" w:hAnsi="Times New Roman" w:cs="Times New Roman"/>
                <w:b/>
                <w:bCs/>
                <w:color w:val="FFFFFF" w:themeColor="background1"/>
                <w:sz w:val="28"/>
                <w:szCs w:val="28"/>
              </w:rPr>
            </w:pPr>
            <w:r w:rsidRPr="00332DCA">
              <w:rPr>
                <w:rFonts w:ascii="Times New Roman" w:hAnsi="Times New Roman" w:cs="Times New Roman"/>
                <w:b/>
                <w:bCs/>
                <w:color w:val="FFFFFF" w:themeColor="background1"/>
                <w:sz w:val="28"/>
                <w:szCs w:val="28"/>
              </w:rPr>
              <w:t>Hoạt động</w:t>
            </w:r>
          </w:p>
        </w:tc>
        <w:tc>
          <w:tcPr>
            <w:tcW w:w="3079"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5D4D2B6" w14:textId="77777777" w:rsidR="00E453BB" w:rsidRPr="00332DCA" w:rsidRDefault="00000000" w:rsidP="007830A4">
            <w:pPr>
              <w:jc w:val="both"/>
              <w:rPr>
                <w:rFonts w:ascii="Times New Roman" w:hAnsi="Times New Roman" w:cs="Times New Roman"/>
                <w:b/>
                <w:bCs/>
                <w:color w:val="FFFFFF" w:themeColor="background1"/>
                <w:sz w:val="28"/>
                <w:szCs w:val="28"/>
              </w:rPr>
            </w:pPr>
            <w:r w:rsidRPr="00332DCA">
              <w:rPr>
                <w:rFonts w:ascii="Times New Roman" w:hAnsi="Times New Roman" w:cs="Times New Roman"/>
                <w:b/>
                <w:bCs/>
                <w:color w:val="FFFFFF" w:themeColor="background1"/>
                <w:sz w:val="28"/>
                <w:szCs w:val="28"/>
              </w:rPr>
              <w:t>Liên quan đến hệ thống không?</w:t>
            </w:r>
          </w:p>
        </w:tc>
      </w:tr>
      <w:tr w:rsidR="00E453BB" w:rsidRPr="00332DCA" w14:paraId="34552088" w14:textId="77777777" w:rsidTr="00BC0DB4">
        <w:trPr>
          <w:trHeight w:val="931"/>
        </w:trPr>
        <w:tc>
          <w:tcPr>
            <w:tcW w:w="181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25BB852"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7:00 - 8:00</w:t>
            </w:r>
          </w:p>
        </w:tc>
        <w:tc>
          <w:tcPr>
            <w:tcW w:w="45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3BAF808"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Chuẩn bị đi làm, kiểm tra email/thông báo trên điện thoại</w:t>
            </w:r>
          </w:p>
        </w:tc>
        <w:tc>
          <w:tcPr>
            <w:tcW w:w="307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6CA275F"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Có, xem thông báo mới từ hệ thống</w:t>
            </w:r>
          </w:p>
        </w:tc>
      </w:tr>
      <w:tr w:rsidR="00E453BB" w:rsidRPr="00332DCA" w14:paraId="1849638F" w14:textId="77777777" w:rsidTr="00BC0DB4">
        <w:trPr>
          <w:trHeight w:val="931"/>
        </w:trPr>
        <w:tc>
          <w:tcPr>
            <w:tcW w:w="181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0CDE403"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8:00 - 12:00</w:t>
            </w:r>
          </w:p>
        </w:tc>
        <w:tc>
          <w:tcPr>
            <w:tcW w:w="45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5B1226E"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Làm việc tại văn phòng BQL</w:t>
            </w:r>
          </w:p>
        </w:tc>
        <w:tc>
          <w:tcPr>
            <w:tcW w:w="307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782998B"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Có, xem thông báo mới từ hệ thống</w:t>
            </w:r>
          </w:p>
        </w:tc>
      </w:tr>
      <w:tr w:rsidR="00E453BB" w:rsidRPr="00332DCA" w14:paraId="3625A294" w14:textId="77777777" w:rsidTr="00BC0DB4">
        <w:trPr>
          <w:trHeight w:val="456"/>
        </w:trPr>
        <w:tc>
          <w:tcPr>
            <w:tcW w:w="181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27D144E"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12:00 - 13:30</w:t>
            </w:r>
          </w:p>
        </w:tc>
        <w:tc>
          <w:tcPr>
            <w:tcW w:w="45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380C662"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Nghỉ ngơi</w:t>
            </w:r>
          </w:p>
        </w:tc>
        <w:tc>
          <w:tcPr>
            <w:tcW w:w="307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E477379"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Không</w:t>
            </w:r>
          </w:p>
        </w:tc>
      </w:tr>
      <w:tr w:rsidR="00E453BB" w:rsidRPr="00332DCA" w14:paraId="43DEAA94" w14:textId="77777777" w:rsidTr="00BC0DB4">
        <w:trPr>
          <w:trHeight w:val="1405"/>
        </w:trPr>
        <w:tc>
          <w:tcPr>
            <w:tcW w:w="181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DAD564"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14:00 - 17:00</w:t>
            </w:r>
          </w:p>
        </w:tc>
        <w:tc>
          <w:tcPr>
            <w:tcW w:w="45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2393E0F"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Mở họp, kiểm tra công việc các bộ phận</w:t>
            </w:r>
          </w:p>
        </w:tc>
        <w:tc>
          <w:tcPr>
            <w:tcW w:w="307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90EB264"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Có, duyệt đơn giá dịch vụ do kế toán gửi, xem báo cáo vi phạm về trễ.</w:t>
            </w:r>
          </w:p>
        </w:tc>
      </w:tr>
      <w:tr w:rsidR="00E453BB" w:rsidRPr="00332DCA" w14:paraId="5C54B9DB" w14:textId="77777777" w:rsidTr="00BC0DB4">
        <w:trPr>
          <w:trHeight w:val="456"/>
        </w:trPr>
        <w:tc>
          <w:tcPr>
            <w:tcW w:w="181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042BA2B"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17:00 - 20:00</w:t>
            </w:r>
          </w:p>
        </w:tc>
        <w:tc>
          <w:tcPr>
            <w:tcW w:w="45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AECEBA0"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Về nhà, sinh hoạt gia đình</w:t>
            </w:r>
          </w:p>
        </w:tc>
        <w:tc>
          <w:tcPr>
            <w:tcW w:w="307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E181118"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Không</w:t>
            </w:r>
          </w:p>
        </w:tc>
      </w:tr>
      <w:tr w:rsidR="00E453BB" w:rsidRPr="00332DCA" w14:paraId="458465F6" w14:textId="77777777" w:rsidTr="00BC0DB4">
        <w:trPr>
          <w:trHeight w:val="931"/>
        </w:trPr>
        <w:tc>
          <w:tcPr>
            <w:tcW w:w="181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96AF53A" w14:textId="77777777" w:rsidR="00E453BB" w:rsidRPr="00332DCA" w:rsidRDefault="00000000" w:rsidP="007830A4">
            <w:pPr>
              <w:jc w:val="both"/>
              <w:rPr>
                <w:rFonts w:ascii="Times New Roman" w:hAnsi="Times New Roman" w:cs="Times New Roman"/>
                <w:sz w:val="28"/>
                <w:szCs w:val="28"/>
              </w:rPr>
            </w:pPr>
            <w:r w:rsidRPr="00332DCA">
              <w:rPr>
                <w:rFonts w:ascii="Times New Roman" w:hAnsi="Times New Roman" w:cs="Times New Roman"/>
                <w:sz w:val="28"/>
                <w:szCs w:val="28"/>
              </w:rPr>
              <w:t>Sau 20:00</w:t>
            </w:r>
          </w:p>
        </w:tc>
        <w:tc>
          <w:tcPr>
            <w:tcW w:w="45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74E96C6"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Có thể kiểm tra báo cáo/thông báo khẩn qua điện thoại</w:t>
            </w:r>
          </w:p>
        </w:tc>
        <w:tc>
          <w:tcPr>
            <w:tcW w:w="307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CFB0890" w14:textId="77777777" w:rsidR="00E453BB" w:rsidRPr="00332DCA" w:rsidRDefault="00000000" w:rsidP="007830A4">
            <w:pPr>
              <w:jc w:val="both"/>
              <w:rPr>
                <w:rFonts w:ascii="Times New Roman" w:hAnsi="Times New Roman" w:cs="Times New Roman"/>
                <w:sz w:val="28"/>
                <w:szCs w:val="28"/>
                <w:lang w:val="vi-VN"/>
              </w:rPr>
            </w:pPr>
            <w:r w:rsidRPr="00332DCA">
              <w:rPr>
                <w:rFonts w:ascii="Times New Roman" w:hAnsi="Times New Roman" w:cs="Times New Roman"/>
                <w:sz w:val="28"/>
                <w:szCs w:val="28"/>
              </w:rPr>
              <w:t>Có (trường hợp khẩn cấp)</w:t>
            </w:r>
          </w:p>
        </w:tc>
      </w:tr>
    </w:tbl>
    <w:p w14:paraId="03486CB5" w14:textId="77777777" w:rsidR="00E453BB" w:rsidRPr="00EA3D10" w:rsidRDefault="00000000" w:rsidP="007830A4">
      <w:pPr>
        <w:pStyle w:val="Heading2"/>
        <w:spacing w:line="240" w:lineRule="auto"/>
        <w:jc w:val="both"/>
        <w:rPr>
          <w:rFonts w:ascii="Times New Roman" w:hAnsi="Times New Roman" w:cs="Times New Roman"/>
          <w:color w:val="1E386B" w:themeColor="accent1" w:themeShade="80"/>
          <w:sz w:val="28"/>
          <w:szCs w:val="28"/>
        </w:rPr>
      </w:pPr>
      <w:r w:rsidRPr="00EA3D10">
        <w:rPr>
          <w:rFonts w:ascii="Times New Roman" w:hAnsi="Times New Roman" w:cs="Times New Roman"/>
          <w:color w:val="1E386B" w:themeColor="accent1" w:themeShade="80"/>
          <w:sz w:val="28"/>
          <w:szCs w:val="28"/>
        </w:rPr>
        <w:t>7. Mối quan hệ với các Persona khác</w:t>
      </w:r>
    </w:p>
    <w:p w14:paraId="7FA950ED" w14:textId="77777777" w:rsidR="00E453BB" w:rsidRPr="00332DCA" w:rsidRDefault="00000000" w:rsidP="007830A4">
      <w:pPr>
        <w:pStyle w:val="ListParagraph"/>
        <w:numPr>
          <w:ilvl w:val="0"/>
          <w:numId w:val="11"/>
        </w:numPr>
        <w:spacing w:after="60"/>
        <w:jc w:val="both"/>
        <w:rPr>
          <w:rFonts w:ascii="Times New Roman" w:hAnsi="Times New Roman" w:cs="Times New Roman"/>
          <w:sz w:val="28"/>
          <w:szCs w:val="28"/>
        </w:rPr>
      </w:pPr>
      <w:r w:rsidRPr="00332DCA">
        <w:rPr>
          <w:rFonts w:ascii="Times New Roman" w:hAnsi="Times New Roman" w:cs="Times New Roman"/>
          <w:sz w:val="28"/>
          <w:szCs w:val="28"/>
        </w:rPr>
        <w:t>Tương tác với Sinh viên (Phúc An): Duyệt hồ sơ đăng ký/chuyển phòng, cấu hình giảm giá cho SV diện chính sách, theo dõi và xử lý các vi phạm kỷ luật</w:t>
      </w:r>
    </w:p>
    <w:p w14:paraId="1D928FCC" w14:textId="77777777" w:rsidR="00E453BB" w:rsidRPr="00332DCA" w:rsidRDefault="00000000" w:rsidP="007830A4">
      <w:pPr>
        <w:pStyle w:val="ListParagraph"/>
        <w:numPr>
          <w:ilvl w:val="0"/>
          <w:numId w:val="11"/>
        </w:numPr>
        <w:spacing w:after="60"/>
        <w:jc w:val="both"/>
        <w:rPr>
          <w:rFonts w:ascii="Times New Roman" w:hAnsi="Times New Roman" w:cs="Times New Roman"/>
          <w:sz w:val="28"/>
          <w:szCs w:val="28"/>
        </w:rPr>
      </w:pPr>
      <w:r w:rsidRPr="00332DCA">
        <w:rPr>
          <w:rFonts w:ascii="Times New Roman" w:hAnsi="Times New Roman" w:cs="Times New Roman"/>
          <w:sz w:val="28"/>
          <w:szCs w:val="28"/>
        </w:rPr>
        <w:t>Tương tác với chị Linh (Kế toán): Phê duyệt hoặc từ chối đề xuất thay đổi đơn giá dịch vụ do chị Linh gửi lên; xem báo cáo tài chính hàng tháng chị Linh xuất ra</w:t>
      </w:r>
      <w:r w:rsidRPr="00332DCA">
        <w:rPr>
          <w:rFonts w:ascii="Times New Roman" w:hAnsi="Times New Roman" w:cs="Times New Roman"/>
          <w:sz w:val="28"/>
          <w:szCs w:val="28"/>
          <w:lang w:val="vi-VN"/>
        </w:rPr>
        <w:t>.</w:t>
      </w:r>
    </w:p>
    <w:p w14:paraId="1AA34B78" w14:textId="77777777" w:rsidR="00E453BB" w:rsidRPr="00332DCA" w:rsidRDefault="00000000" w:rsidP="007830A4">
      <w:pPr>
        <w:pStyle w:val="ListParagraph"/>
        <w:numPr>
          <w:ilvl w:val="0"/>
          <w:numId w:val="11"/>
        </w:numPr>
        <w:spacing w:after="60"/>
        <w:jc w:val="both"/>
        <w:rPr>
          <w:rFonts w:ascii="Times New Roman" w:hAnsi="Times New Roman" w:cs="Times New Roman"/>
          <w:sz w:val="28"/>
          <w:szCs w:val="28"/>
        </w:rPr>
      </w:pPr>
      <w:r w:rsidRPr="00332DCA">
        <w:rPr>
          <w:rFonts w:ascii="Times New Roman" w:hAnsi="Times New Roman" w:cs="Times New Roman"/>
          <w:sz w:val="28"/>
          <w:szCs w:val="28"/>
        </w:rPr>
        <w:lastRenderedPageBreak/>
        <w:t>Tương tác với anh Minh (Kỹ thuật/Hành chính): Nhận báo cáo tình hình hư hỏng, đề xuất mua sắm vật tư từ anh Minh; theo dõi tiến độ xử lý yêu cầu sửa chữa</w:t>
      </w:r>
    </w:p>
    <w:p w14:paraId="05930394" w14:textId="77777777" w:rsidR="00E453BB" w:rsidRPr="00332DCA" w:rsidRDefault="00000000" w:rsidP="007830A4">
      <w:pPr>
        <w:pStyle w:val="ListParagraph"/>
        <w:numPr>
          <w:ilvl w:val="0"/>
          <w:numId w:val="11"/>
        </w:numPr>
        <w:spacing w:after="60"/>
        <w:jc w:val="both"/>
        <w:rPr>
          <w:rFonts w:ascii="Times New Roman" w:hAnsi="Times New Roman" w:cs="Times New Roman"/>
          <w:sz w:val="28"/>
          <w:szCs w:val="28"/>
        </w:rPr>
      </w:pPr>
      <w:r w:rsidRPr="00332DCA">
        <w:rPr>
          <w:rFonts w:ascii="Times New Roman" w:hAnsi="Times New Roman" w:cs="Times New Roman"/>
          <w:sz w:val="28"/>
          <w:szCs w:val="28"/>
        </w:rPr>
        <w:t>Tương tác với chú Tuấn (Bảo vệ): Nhận dữ liệu vi phạm "về trễ giờ giới nghiêm" do chú Tuấn ghi nhận, dùng để tổng hợp báo cáo và ra quyết định xử lý kỷ luật khi cần</w:t>
      </w:r>
    </w:p>
    <w:p w14:paraId="4A5379A0" w14:textId="65B8C1D7" w:rsidR="00E453BB" w:rsidRPr="005571B6" w:rsidRDefault="00000000" w:rsidP="007830A4">
      <w:pPr>
        <w:pStyle w:val="ListParagraph"/>
        <w:numPr>
          <w:ilvl w:val="0"/>
          <w:numId w:val="11"/>
        </w:numPr>
        <w:spacing w:after="60"/>
        <w:jc w:val="both"/>
        <w:rPr>
          <w:rFonts w:ascii="Times New Roman" w:hAnsi="Times New Roman" w:cs="Times New Roman"/>
          <w:sz w:val="28"/>
          <w:szCs w:val="28"/>
        </w:rPr>
      </w:pPr>
      <w:r w:rsidRPr="00332DCA">
        <w:rPr>
          <w:rFonts w:ascii="Times New Roman" w:hAnsi="Times New Roman" w:cs="Times New Roman"/>
          <w:sz w:val="28"/>
          <w:szCs w:val="28"/>
        </w:rPr>
        <w:t>Phân quyền truy cập hệ thống cho cả 3 vai trò trên (Kế toán, Kỹ thuật/Hành chính, Bảo vệ), đảm bảo mỗi người chỉ thấy đúng phạm vi công việc của mình</w:t>
      </w:r>
    </w:p>
    <w:sectPr w:rsidR="00E453BB" w:rsidRPr="005571B6">
      <w:pgSz w:w="11906" w:h="16838"/>
      <w:pgMar w:top="1701" w:right="1134" w:bottom="1701"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7BC0D66"/>
    <w:multiLevelType w:val="multilevel"/>
    <w:tmpl w:val="27BC0D66"/>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87801266">
    <w:abstractNumId w:val="9"/>
  </w:num>
  <w:num w:numId="2" w16cid:durableId="1474759462">
    <w:abstractNumId w:val="7"/>
  </w:num>
  <w:num w:numId="3" w16cid:durableId="921065545">
    <w:abstractNumId w:val="6"/>
  </w:num>
  <w:num w:numId="4" w16cid:durableId="408696476">
    <w:abstractNumId w:val="5"/>
  </w:num>
  <w:num w:numId="5" w16cid:durableId="994257773">
    <w:abstractNumId w:val="4"/>
  </w:num>
  <w:num w:numId="6" w16cid:durableId="1441988867">
    <w:abstractNumId w:val="8"/>
  </w:num>
  <w:num w:numId="7" w16cid:durableId="1736581655">
    <w:abstractNumId w:val="3"/>
  </w:num>
  <w:num w:numId="8" w16cid:durableId="625625511">
    <w:abstractNumId w:val="2"/>
  </w:num>
  <w:num w:numId="9" w16cid:durableId="24598024">
    <w:abstractNumId w:val="1"/>
  </w:num>
  <w:num w:numId="10" w16cid:durableId="326910784">
    <w:abstractNumId w:val="0"/>
  </w:num>
  <w:num w:numId="11" w16cid:durableId="10246104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5BC7027"/>
    <w:rsid w:val="00050A31"/>
    <w:rsid w:val="000716D2"/>
    <w:rsid w:val="00071AAB"/>
    <w:rsid w:val="000B76C4"/>
    <w:rsid w:val="000C5610"/>
    <w:rsid w:val="000E6552"/>
    <w:rsid w:val="000F3A4F"/>
    <w:rsid w:val="000F59AC"/>
    <w:rsid w:val="00120FC3"/>
    <w:rsid w:val="001364FE"/>
    <w:rsid w:val="001368DD"/>
    <w:rsid w:val="00147DB3"/>
    <w:rsid w:val="001518A5"/>
    <w:rsid w:val="00170095"/>
    <w:rsid w:val="00170E4F"/>
    <w:rsid w:val="001743F4"/>
    <w:rsid w:val="00187C33"/>
    <w:rsid w:val="001936B7"/>
    <w:rsid w:val="00196AB1"/>
    <w:rsid w:val="001D25C0"/>
    <w:rsid w:val="00201333"/>
    <w:rsid w:val="00210FA7"/>
    <w:rsid w:val="00216417"/>
    <w:rsid w:val="0026631D"/>
    <w:rsid w:val="002A5B4C"/>
    <w:rsid w:val="002B7691"/>
    <w:rsid w:val="002C2F53"/>
    <w:rsid w:val="00332DCA"/>
    <w:rsid w:val="0033518C"/>
    <w:rsid w:val="003437C2"/>
    <w:rsid w:val="00377186"/>
    <w:rsid w:val="003A1C03"/>
    <w:rsid w:val="00414627"/>
    <w:rsid w:val="00425D63"/>
    <w:rsid w:val="004643D8"/>
    <w:rsid w:val="00497C24"/>
    <w:rsid w:val="004C7BA5"/>
    <w:rsid w:val="004E7628"/>
    <w:rsid w:val="004F48F2"/>
    <w:rsid w:val="005149B1"/>
    <w:rsid w:val="005571B6"/>
    <w:rsid w:val="005647F2"/>
    <w:rsid w:val="005662D1"/>
    <w:rsid w:val="00573A09"/>
    <w:rsid w:val="005A4526"/>
    <w:rsid w:val="005B4DBF"/>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830A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C7DC2"/>
    <w:rsid w:val="00AD226F"/>
    <w:rsid w:val="00B13A52"/>
    <w:rsid w:val="00B24CF4"/>
    <w:rsid w:val="00B26993"/>
    <w:rsid w:val="00B4570C"/>
    <w:rsid w:val="00B5208C"/>
    <w:rsid w:val="00B74876"/>
    <w:rsid w:val="00B86250"/>
    <w:rsid w:val="00BB7C2B"/>
    <w:rsid w:val="00BC0DB4"/>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DF77EC"/>
    <w:rsid w:val="00E453BB"/>
    <w:rsid w:val="00E64C21"/>
    <w:rsid w:val="00E73EFB"/>
    <w:rsid w:val="00EA3D10"/>
    <w:rsid w:val="00EC24C6"/>
    <w:rsid w:val="00EF2933"/>
    <w:rsid w:val="00F05146"/>
    <w:rsid w:val="00F1115D"/>
    <w:rsid w:val="00F3513C"/>
    <w:rsid w:val="00F465C5"/>
    <w:rsid w:val="00F5180D"/>
    <w:rsid w:val="00F51B21"/>
    <w:rsid w:val="00F51D87"/>
    <w:rsid w:val="00F8455C"/>
    <w:rsid w:val="24F11436"/>
    <w:rsid w:val="65BC7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7ADDF"/>
  <w15:docId w15:val="{7AA42412-3029-4F0C-AB8B-600180EB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szCs w:val="22"/>
      <w:lang w:val="zh-CN"/>
    </w:rPr>
  </w:style>
  <w:style w:type="paragraph" w:styleId="Heading1">
    <w:name w:val="heading 1"/>
    <w:basedOn w:val="Normal"/>
    <w:qFormat/>
    <w:pPr>
      <w:keepNext/>
      <w:keepLines/>
      <w:spacing w:before="340" w:after="330" w:line="578" w:lineRule="auto"/>
      <w:outlineLvl w:val="0"/>
    </w:pPr>
    <w:rPr>
      <w:b/>
      <w:bCs/>
      <w:kern w:val="44"/>
      <w:sz w:val="44"/>
      <w:szCs w:val="44"/>
    </w:rPr>
  </w:style>
  <w:style w:type="paragraph" w:styleId="Heading2">
    <w:name w:val="heading 2"/>
    <w:basedOn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pPr>
      <w:ind w:leftChars="800" w:left="800"/>
    </w:pPr>
  </w:style>
  <w:style w:type="paragraph" w:styleId="Index6">
    <w:name w:val="index 6"/>
    <w:basedOn w:val="Normal"/>
    <w:next w:val="Normal"/>
    <w:pPr>
      <w:ind w:leftChars="1000" w:left="1000"/>
    </w:pPr>
  </w:style>
  <w:style w:type="paragraph" w:styleId="Index7">
    <w:name w:val="index 7"/>
    <w:basedOn w:val="Normal"/>
    <w:next w:val="Normal"/>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pPr>
      <w:ind w:leftChars="200" w:left="100" w:hangingChars="200" w:hanging="200"/>
    </w:pPr>
  </w:style>
  <w:style w:type="paragraph" w:styleId="List3">
    <w:name w:val="List 3"/>
    <w:basedOn w:val="Normal"/>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qFormat/>
    <w:rPr>
      <w:rFonts w:ascii="Calibri" w:eastAsia="Calibri" w:hAnsi="Calibri" w:cs="Calibri"/>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04 . Hồng Gấm</dc:creator>
  <cp:lastModifiedBy>Thuy Linh Phan</cp:lastModifiedBy>
  <cp:revision>12</cp:revision>
  <dcterms:created xsi:type="dcterms:W3CDTF">2026-08-24T02:57:00Z</dcterms:created>
  <dcterms:modified xsi:type="dcterms:W3CDTF">2026-08-25T00:24:00Z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18A86DA5A7284D8F82BF369F0830586A_11</vt:lpwstr>
  </property>
  <property fmtid="{D5CDD505-2E9C-101B-9397-08002B2CF9AE}" pid="4" name="KSOTemplateDocerSaveRecord">
    <vt:lpwstr>eyJoZGlkIjoiMWI4YjJjZTUzNGNlYTQyODI4ZTEyNDRhODcyM2Y3ZDEiLCJ1c2VySWQiOiIxMzkxODY4MDU0MTcwIn0=</vt:lpwstr>
  </property>
</Properties>
</file>