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204C" w14:textId="77777777" w:rsidR="00F23D9A" w:rsidRDefault="00000000" w:rsidP="00194B09">
      <w:pPr>
        <w:pStyle w:val="Heading1"/>
        <w:spacing w:before="0" w:after="0" w:line="240" w:lineRule="auto"/>
        <w:jc w:val="both"/>
        <w:rPr>
          <w:rFonts w:ascii="Times New Roman" w:hAnsi="Times New Roman" w:cs="Times New Roman"/>
          <w:color w:val="4874CB" w:themeColor="accent1"/>
          <w:sz w:val="28"/>
          <w:szCs w:val="28"/>
          <w:lang w:val="en-US"/>
        </w:rPr>
      </w:pPr>
      <w:r w:rsidRPr="00FB09D9">
        <w:rPr>
          <w:rFonts w:ascii="Times New Roman" w:hAnsi="Times New Roman" w:cs="Times New Roman"/>
          <w:color w:val="4874CB" w:themeColor="accent1"/>
          <w:sz w:val="28"/>
          <w:szCs w:val="28"/>
        </w:rPr>
        <w:t>PERSONA #</w:t>
      </w:r>
      <w:r w:rsidRPr="00FB09D9">
        <w:rPr>
          <w:rFonts w:ascii="Times New Roman" w:hAnsi="Times New Roman" w:cs="Times New Roman"/>
          <w:color w:val="4874CB" w:themeColor="accent1"/>
          <w:sz w:val="28"/>
          <w:szCs w:val="28"/>
          <w:lang w:val="vi-VN"/>
        </w:rPr>
        <w:t>5</w:t>
      </w:r>
      <w:r w:rsidRPr="00FB09D9">
        <w:rPr>
          <w:rFonts w:ascii="Times New Roman" w:hAnsi="Times New Roman" w:cs="Times New Roman"/>
          <w:color w:val="4874CB" w:themeColor="accent1"/>
          <w:sz w:val="28"/>
          <w:szCs w:val="28"/>
        </w:rPr>
        <w:t xml:space="preserve"> — TÊN:</w:t>
      </w:r>
      <w:r w:rsidRPr="00FB09D9">
        <w:rPr>
          <w:rFonts w:ascii="Times New Roman" w:hAnsi="Times New Roman" w:cs="Times New Roman"/>
          <w:color w:val="4874CB" w:themeColor="accent1"/>
          <w:sz w:val="28"/>
          <w:szCs w:val="28"/>
          <w:lang w:val="vi-VN"/>
        </w:rPr>
        <w:t xml:space="preserve"> Đỗ Văn Tuấn</w:t>
      </w:r>
    </w:p>
    <w:p w14:paraId="2F6CDDAB" w14:textId="77777777" w:rsidR="00194B09" w:rsidRPr="00194B09" w:rsidRDefault="00194B09" w:rsidP="00194B09">
      <w:pPr>
        <w:pStyle w:val="Heading1"/>
        <w:spacing w:before="0" w:after="0" w:line="240" w:lineRule="auto"/>
        <w:jc w:val="both"/>
        <w:rPr>
          <w:rFonts w:ascii="Times New Roman" w:hAnsi="Times New Roman" w:cs="Times New Roman"/>
          <w:color w:val="4874CB" w:themeColor="accent1"/>
          <w:sz w:val="28"/>
          <w:szCs w:val="28"/>
          <w:lang w:val="en-US"/>
        </w:rPr>
      </w:pPr>
    </w:p>
    <w:p w14:paraId="6408C818" w14:textId="77777777" w:rsidR="00F23D9A" w:rsidRPr="00194B09" w:rsidRDefault="00000000" w:rsidP="00194B09">
      <w:pPr>
        <w:jc w:val="both"/>
        <w:rPr>
          <w:rFonts w:ascii="Times New Roman" w:hAnsi="Times New Roman" w:cs="Times New Roman"/>
          <w:b/>
          <w:bCs/>
          <w:sz w:val="28"/>
          <w:szCs w:val="28"/>
          <w:lang w:val="en-US"/>
        </w:rPr>
      </w:pPr>
      <w:r w:rsidRPr="00194B09">
        <w:rPr>
          <w:rFonts w:ascii="Times New Roman" w:hAnsi="Times New Roman" w:cs="Times New Roman"/>
          <w:b/>
          <w:bCs/>
          <w:sz w:val="28"/>
          <w:szCs w:val="28"/>
        </w:rPr>
        <w:t xml:space="preserve">(Đánh dấu vai trò: </w:t>
      </w:r>
      <w:r w:rsidRPr="00194B09">
        <w:rPr>
          <w:rFonts w:ascii="Segoe UI Symbol" w:hAnsi="Segoe UI Symbol" w:cs="Segoe UI Symbol"/>
          <w:b/>
          <w:bCs/>
          <w:sz w:val="28"/>
          <w:szCs w:val="28"/>
        </w:rPr>
        <w:t>☐</w:t>
      </w:r>
      <w:r w:rsidRPr="00194B09">
        <w:rPr>
          <w:rFonts w:ascii="Times New Roman" w:hAnsi="Times New Roman" w:cs="Times New Roman"/>
          <w:b/>
          <w:bCs/>
          <w:sz w:val="28"/>
          <w:szCs w:val="28"/>
        </w:rPr>
        <w:t xml:space="preserve"> Persona chính (primary)   </w:t>
      </w:r>
      <w:r w:rsidRPr="00194B09">
        <w:rPr>
          <w:rFonts w:ascii="Times New Roman" w:hAnsi="Times New Roman" w:cs="Times New Roman"/>
          <w:b/>
          <w:bCs/>
          <w:sz w:val="28"/>
          <w:szCs w:val="28"/>
          <w:highlight w:val="yellow"/>
        </w:rPr>
        <w:t xml:space="preserve">√ </w:t>
      </w:r>
      <w:r w:rsidRPr="00194B09">
        <w:rPr>
          <w:rFonts w:ascii="Times New Roman" w:hAnsi="Times New Roman" w:cs="Times New Roman"/>
          <w:b/>
          <w:bCs/>
          <w:sz w:val="28"/>
          <w:szCs w:val="28"/>
        </w:rPr>
        <w:t>Persona phụ (secondary))</w:t>
      </w:r>
    </w:p>
    <w:p w14:paraId="2C20506A" w14:textId="77777777" w:rsidR="00194B09" w:rsidRPr="00194B09" w:rsidRDefault="00194B09" w:rsidP="00194B09">
      <w:pPr>
        <w:jc w:val="both"/>
        <w:rPr>
          <w:rFonts w:ascii="Times New Roman" w:hAnsi="Times New Roman" w:cs="Times New Roman"/>
          <w:sz w:val="28"/>
          <w:szCs w:val="28"/>
          <w:lang w:val="en-US"/>
        </w:rPr>
      </w:pPr>
    </w:p>
    <w:p w14:paraId="3FF11B4F" w14:textId="77777777" w:rsidR="00F23D9A" w:rsidRPr="00194B09" w:rsidRDefault="00000000" w:rsidP="00194B09">
      <w:pPr>
        <w:pStyle w:val="Heading2"/>
        <w:spacing w:before="0" w:after="0" w:line="240" w:lineRule="auto"/>
        <w:jc w:val="both"/>
        <w:rPr>
          <w:rFonts w:ascii="Times New Roman" w:hAnsi="Times New Roman" w:cs="Times New Roman"/>
          <w:color w:val="1E386B" w:themeColor="accent1" w:themeShade="80"/>
          <w:sz w:val="28"/>
          <w:szCs w:val="28"/>
          <w:lang w:val="en-US"/>
        </w:rPr>
      </w:pPr>
      <w:r w:rsidRPr="00194B09">
        <w:rPr>
          <w:rFonts w:ascii="Times New Roman" w:hAnsi="Times New Roman" w:cs="Times New Roman"/>
          <w:color w:val="1E386B" w:themeColor="accent1" w:themeShade="80"/>
          <w:sz w:val="28"/>
          <w:szCs w:val="28"/>
        </w:rPr>
        <w:t>1. Thông tin cơ bản</w:t>
      </w:r>
    </w:p>
    <w:p w14:paraId="78098A46" w14:textId="77777777" w:rsidR="00194B09" w:rsidRPr="00194B09" w:rsidRDefault="00194B09" w:rsidP="00194B09">
      <w:pPr>
        <w:pStyle w:val="Heading2"/>
        <w:spacing w:before="0" w:after="0" w:line="240" w:lineRule="auto"/>
        <w:jc w:val="both"/>
        <w:rPr>
          <w:rFonts w:ascii="Times New Roman" w:hAnsi="Times New Roman" w:cs="Times New Roman"/>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F23D9A" w:rsidRPr="00FB09D9" w14:paraId="1982F049" w14:textId="77777777">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FB17055"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Trường</w:t>
            </w:r>
          </w:p>
        </w:tc>
        <w:tc>
          <w:tcPr>
            <w:tcW w:w="4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752F1D0E"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Nội dung</w:t>
            </w:r>
          </w:p>
        </w:tc>
        <w:tc>
          <w:tcPr>
            <w:tcW w:w="2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2B7A9A6C"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Ghi chú</w:t>
            </w:r>
          </w:p>
        </w:tc>
      </w:tr>
      <w:tr w:rsidR="00F23D9A" w:rsidRPr="00FB09D9" w14:paraId="20AEC914"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F48EC32"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Tên đầy đủ</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B9A2589"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Đỗ Văn Tuấn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39EDDC6" w14:textId="77777777" w:rsidR="00F23D9A" w:rsidRPr="00FB09D9" w:rsidRDefault="00F23D9A" w:rsidP="00194B09">
            <w:pPr>
              <w:jc w:val="both"/>
              <w:rPr>
                <w:rFonts w:ascii="Times New Roman" w:hAnsi="Times New Roman" w:cs="Times New Roman"/>
                <w:sz w:val="28"/>
                <w:szCs w:val="28"/>
              </w:rPr>
            </w:pPr>
          </w:p>
        </w:tc>
      </w:tr>
      <w:tr w:rsidR="00F23D9A" w:rsidRPr="00FB09D9" w14:paraId="5F9F506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C64B711"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Tuổi</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ECFE6DB"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45</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8D85E1D" w14:textId="77777777" w:rsidR="00F23D9A" w:rsidRPr="00FB09D9" w:rsidRDefault="00F23D9A" w:rsidP="00194B09">
            <w:pPr>
              <w:jc w:val="both"/>
              <w:rPr>
                <w:rFonts w:ascii="Times New Roman" w:hAnsi="Times New Roman" w:cs="Times New Roman"/>
                <w:sz w:val="28"/>
                <w:szCs w:val="28"/>
              </w:rPr>
            </w:pPr>
          </w:p>
        </w:tc>
      </w:tr>
      <w:tr w:rsidR="00F23D9A" w:rsidRPr="00FB09D9" w14:paraId="4B63C7D4"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DD7A40"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Giới tính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4A7F7D7"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Nam</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ADBC00F" w14:textId="77777777" w:rsidR="00F23D9A" w:rsidRPr="00FB09D9" w:rsidRDefault="00F23D9A" w:rsidP="00194B09">
            <w:pPr>
              <w:jc w:val="both"/>
              <w:rPr>
                <w:rFonts w:ascii="Times New Roman" w:hAnsi="Times New Roman" w:cs="Times New Roman"/>
                <w:sz w:val="28"/>
                <w:szCs w:val="28"/>
              </w:rPr>
            </w:pPr>
          </w:p>
        </w:tc>
      </w:tr>
      <w:tr w:rsidR="00F23D9A" w:rsidRPr="00FB09D9" w14:paraId="0F217537"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DF5FBB0"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Nghề nghiệp / Vai trò</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0C56973"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 xml:space="preserve">Nhân viên Bảo vệ/ An ninh KTX </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06B4ACD"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rPr>
              <w:t>Đại diện cho các REQ thuộc Bảo vệ/An ninh</w:t>
            </w:r>
          </w:p>
        </w:tc>
      </w:tr>
      <w:tr w:rsidR="00F23D9A" w:rsidRPr="00FB09D9" w14:paraId="71FA8C6F"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19A7130"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Nơi sống / làm việc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CF4E65F"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Cổng gác an ninh - Ban quản lý KTX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A36C399" w14:textId="77777777" w:rsidR="00F23D9A" w:rsidRPr="00FB09D9" w:rsidRDefault="00F23D9A" w:rsidP="00194B09">
            <w:pPr>
              <w:jc w:val="both"/>
              <w:rPr>
                <w:rFonts w:ascii="Times New Roman" w:hAnsi="Times New Roman" w:cs="Times New Roman"/>
                <w:sz w:val="28"/>
                <w:szCs w:val="28"/>
              </w:rPr>
            </w:pPr>
          </w:p>
        </w:tc>
      </w:tr>
      <w:tr w:rsidR="00F23D9A" w:rsidRPr="00FB09D9" w14:paraId="4CF00417"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3EA85F2"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Học vấn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7216610"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12/12</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75542C9" w14:textId="77777777" w:rsidR="00F23D9A" w:rsidRPr="00FB09D9" w:rsidRDefault="00F23D9A" w:rsidP="00194B09">
            <w:pPr>
              <w:jc w:val="both"/>
              <w:rPr>
                <w:rFonts w:ascii="Times New Roman" w:hAnsi="Times New Roman" w:cs="Times New Roman"/>
                <w:sz w:val="28"/>
                <w:szCs w:val="28"/>
                <w:lang w:val="vi-VN"/>
              </w:rPr>
            </w:pPr>
          </w:p>
        </w:tc>
      </w:tr>
      <w:tr w:rsidR="00F23D9A" w:rsidRPr="00FB09D9" w14:paraId="58F19753"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ED9D5DA"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Mức thu nhập (ước)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5EDCA75"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7.500.000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E7CE889"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 xml:space="preserve">Thu nhập chính </w:t>
            </w:r>
          </w:p>
        </w:tc>
      </w:tr>
      <w:tr w:rsidR="00F23D9A" w:rsidRPr="00FB09D9" w14:paraId="49104506"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74736E6"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Tình trạng gia đình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211F70A"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Đã kết hôn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63EFA2C" w14:textId="77777777" w:rsidR="00F23D9A" w:rsidRPr="00FB09D9" w:rsidRDefault="00F23D9A" w:rsidP="00194B09">
            <w:pPr>
              <w:jc w:val="both"/>
              <w:rPr>
                <w:rFonts w:ascii="Times New Roman" w:hAnsi="Times New Roman" w:cs="Times New Roman"/>
                <w:sz w:val="28"/>
                <w:szCs w:val="28"/>
              </w:rPr>
            </w:pPr>
          </w:p>
        </w:tc>
      </w:tr>
      <w:tr w:rsidR="00F23D9A" w:rsidRPr="00FB09D9" w14:paraId="2607E1ED"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034C542"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sz w:val="28"/>
                <w:szCs w:val="28"/>
              </w:rPr>
              <w:t>Ảnh đại diện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38032CB" w14:textId="77777777" w:rsidR="00F23D9A" w:rsidRPr="00FB09D9" w:rsidRDefault="00F23D9A" w:rsidP="00194B09">
            <w:pPr>
              <w:jc w:val="both"/>
              <w:rPr>
                <w:rFonts w:ascii="Times New Roman" w:eastAsia="SimSun" w:hAnsi="Times New Roman" w:cs="Times New Roman"/>
                <w:sz w:val="28"/>
                <w:szCs w:val="28"/>
              </w:rPr>
            </w:pPr>
          </w:p>
          <w:p w14:paraId="782969F6" w14:textId="77777777" w:rsidR="00F23D9A" w:rsidRPr="00FB09D9" w:rsidRDefault="00000000" w:rsidP="00194B09">
            <w:pPr>
              <w:jc w:val="both"/>
              <w:rPr>
                <w:rFonts w:ascii="Times New Roman" w:hAnsi="Times New Roman" w:cs="Times New Roman"/>
                <w:sz w:val="28"/>
                <w:szCs w:val="28"/>
              </w:rPr>
            </w:pPr>
            <w:r w:rsidRPr="00FB09D9">
              <w:rPr>
                <w:rFonts w:ascii="Times New Roman" w:eastAsia="SimSun" w:hAnsi="Times New Roman" w:cs="Times New Roman"/>
                <w:noProof/>
                <w:sz w:val="28"/>
                <w:szCs w:val="28"/>
              </w:rPr>
              <w:drawing>
                <wp:inline distT="0" distB="0" distL="114300" distR="114300" wp14:anchorId="5CFEE44B" wp14:editId="3988FFC4">
                  <wp:extent cx="1386205" cy="1249680"/>
                  <wp:effectExtent l="0" t="0" r="635" b="0"/>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5"/>
                          <a:srcRect l="31381" t="37220" r="33821" b="39276"/>
                          <a:stretch>
                            <a:fillRect/>
                          </a:stretch>
                        </pic:blipFill>
                        <pic:spPr>
                          <a:xfrm>
                            <a:off x="0" y="0"/>
                            <a:ext cx="1386205" cy="1249680"/>
                          </a:xfrm>
                          <a:prstGeom prst="rect">
                            <a:avLst/>
                          </a:prstGeom>
                          <a:noFill/>
                          <a:ln w="9525">
                            <a:noFill/>
                          </a:ln>
                        </pic:spPr>
                      </pic:pic>
                    </a:graphicData>
                  </a:graphic>
                </wp:inline>
              </w:drawing>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7D308DD" w14:textId="77777777" w:rsidR="00F23D9A" w:rsidRPr="00FB09D9" w:rsidRDefault="00F23D9A" w:rsidP="00194B09">
            <w:pPr>
              <w:jc w:val="both"/>
              <w:rPr>
                <w:rFonts w:ascii="Times New Roman" w:hAnsi="Times New Roman" w:cs="Times New Roman"/>
                <w:sz w:val="28"/>
                <w:szCs w:val="28"/>
              </w:rPr>
            </w:pPr>
          </w:p>
        </w:tc>
      </w:tr>
    </w:tbl>
    <w:p w14:paraId="1772FA32" w14:textId="77777777" w:rsidR="00F23D9A" w:rsidRPr="00194B09" w:rsidRDefault="00000000" w:rsidP="00194B09">
      <w:pPr>
        <w:pStyle w:val="Heading2"/>
        <w:spacing w:line="240" w:lineRule="auto"/>
        <w:jc w:val="both"/>
        <w:rPr>
          <w:rFonts w:ascii="Times New Roman" w:hAnsi="Times New Roman" w:cs="Times New Roman"/>
          <w:color w:val="1E386B" w:themeColor="accent1" w:themeShade="80"/>
          <w:sz w:val="28"/>
          <w:szCs w:val="28"/>
        </w:rPr>
      </w:pPr>
      <w:r w:rsidRPr="00194B09">
        <w:rPr>
          <w:rFonts w:ascii="Times New Roman" w:hAnsi="Times New Roman" w:cs="Times New Roman"/>
          <w:color w:val="1E386B" w:themeColor="accent1" w:themeShade="80"/>
          <w:sz w:val="28"/>
          <w:szCs w:val="28"/>
        </w:rPr>
        <w:t>2. Mức độ thành thạo công nghệ (Tech-savviness)</w:t>
      </w:r>
    </w:p>
    <w:p w14:paraId="30F51360" w14:textId="418A29FF" w:rsidR="00F23D9A" w:rsidRPr="00FB09D9" w:rsidRDefault="00000000" w:rsidP="00194B09">
      <w:pPr>
        <w:spacing w:after="120"/>
        <w:jc w:val="both"/>
        <w:rPr>
          <w:rFonts w:ascii="Times New Roman" w:hAnsi="Times New Roman" w:cs="Times New Roman"/>
          <w:sz w:val="28"/>
          <w:szCs w:val="28"/>
        </w:rPr>
      </w:pPr>
      <w:r w:rsidRPr="00FB09D9">
        <w:rPr>
          <w:rFonts w:ascii="Times New Roman" w:hAnsi="Times New Roman" w:cs="Times New Roman"/>
          <w:sz w:val="28"/>
          <w:szCs w:val="28"/>
        </w:rPr>
        <w:t xml:space="preserve">Đánh giá quan trọng </w:t>
      </w:r>
      <w:r w:rsidR="00EE75EA">
        <w:rPr>
          <w:rFonts w:ascii="Times New Roman" w:hAnsi="Times New Roman" w:cs="Times New Roman"/>
          <w:sz w:val="28"/>
          <w:szCs w:val="28"/>
          <w:lang w:val="en-US"/>
        </w:rPr>
        <w:t>-</w:t>
      </w:r>
      <w:r w:rsidRPr="00FB09D9">
        <w:rPr>
          <w:rFonts w:ascii="Times New Roman" w:hAnsi="Times New Roman" w:cs="Times New Roman"/>
          <w:sz w:val="28"/>
          <w:szCs w:val="28"/>
        </w:rPr>
        <w:t xml:space="preserve"> quyết định cách thiết kế UI/UX.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3260"/>
      </w:tblGrid>
      <w:tr w:rsidR="00F23D9A" w:rsidRPr="00FB09D9" w14:paraId="4343EF14" w14:textId="77777777">
        <w:tc>
          <w:tcPr>
            <w:tcW w:w="3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44F52117"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Thiết bị / Kỹ năng</w:t>
            </w:r>
          </w:p>
        </w:tc>
        <w:tc>
          <w:tcPr>
            <w:tcW w:w="27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0B0359AF"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Mức độ</w:t>
            </w:r>
          </w:p>
        </w:tc>
        <w:tc>
          <w:tcPr>
            <w:tcW w:w="32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A943863"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b/>
                <w:bCs/>
                <w:color w:val="FFFFFF"/>
                <w:sz w:val="28"/>
                <w:szCs w:val="28"/>
              </w:rPr>
              <w:t>Chi tiết</w:t>
            </w:r>
          </w:p>
        </w:tc>
      </w:tr>
      <w:tr w:rsidR="00F23D9A" w:rsidRPr="00FB09D9" w14:paraId="0F6CF01D"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037A630"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sz w:val="28"/>
                <w:szCs w:val="28"/>
              </w:rPr>
              <w:t>Smartphone (Zalo, Facebook, YouTube)</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1EF43B3" w14:textId="77777777" w:rsidR="00F23D9A" w:rsidRPr="00FB09D9" w:rsidRDefault="00000000" w:rsidP="00194B09">
            <w:pPr>
              <w:jc w:val="both"/>
              <w:rPr>
                <w:rFonts w:ascii="Times New Roman" w:hAnsi="Times New Roman" w:cs="Times New Roman"/>
                <w:sz w:val="28"/>
                <w:szCs w:val="28"/>
              </w:rPr>
            </w:pP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Thành thạo </w:t>
            </w:r>
            <w:r w:rsidRPr="00FB09D9">
              <w:rPr>
                <w:rFonts w:ascii="Times New Roman" w:hAnsi="Times New Roman" w:cs="Times New Roman"/>
                <w:sz w:val="28"/>
                <w:szCs w:val="28"/>
                <w:highlight w:val="yellow"/>
              </w:rPr>
              <w:t xml:space="preserve"> </w:t>
            </w:r>
            <w:r w:rsidRPr="00FB09D9">
              <w:rPr>
                <w:rFonts w:ascii="Segoe UI Symbol" w:hAnsi="Segoe UI Symbol" w:cs="Segoe UI Symbol"/>
                <w:sz w:val="28"/>
                <w:szCs w:val="28"/>
                <w:highlight w:val="yellow"/>
              </w:rPr>
              <w:t>☐</w:t>
            </w:r>
            <w:r w:rsidRPr="00FB09D9">
              <w:rPr>
                <w:rFonts w:ascii="Times New Roman" w:hAnsi="Times New Roman" w:cs="Times New Roman"/>
                <w:sz w:val="28"/>
                <w:szCs w:val="28"/>
              </w:rPr>
              <w:t xml:space="preserve"> Trung bình  </w:t>
            </w: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304EFB6"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Lướt web cơ bản</w:t>
            </w:r>
          </w:p>
        </w:tc>
      </w:tr>
      <w:tr w:rsidR="00F23D9A" w:rsidRPr="00FB09D9" w14:paraId="634743B2"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1443797"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sz w:val="28"/>
                <w:szCs w:val="28"/>
              </w:rPr>
              <w:lastRenderedPageBreak/>
              <w:t>Máy tính (Word, Excel cơ bản)</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1157865" w14:textId="77777777" w:rsidR="00F23D9A" w:rsidRPr="00FB09D9" w:rsidRDefault="00000000" w:rsidP="00194B09">
            <w:pPr>
              <w:jc w:val="both"/>
              <w:rPr>
                <w:rFonts w:ascii="Times New Roman" w:hAnsi="Times New Roman" w:cs="Times New Roman"/>
                <w:sz w:val="28"/>
                <w:szCs w:val="28"/>
              </w:rPr>
            </w:pPr>
            <w:r w:rsidRPr="00FB09D9">
              <w:rPr>
                <w:rFonts w:ascii="Segoe UI Symbol" w:hAnsi="Segoe UI Symbol" w:cs="Segoe UI Symbol"/>
                <w:sz w:val="28"/>
                <w:szCs w:val="28"/>
                <w:shd w:val="clear" w:color="auto" w:fill="FFFFFF" w:themeFill="background1"/>
              </w:rPr>
              <w:t>☐</w:t>
            </w:r>
            <w:r w:rsidRPr="00FB09D9">
              <w:rPr>
                <w:rFonts w:ascii="Times New Roman" w:hAnsi="Times New Roman" w:cs="Times New Roman"/>
                <w:sz w:val="28"/>
                <w:szCs w:val="28"/>
                <w:shd w:val="clear" w:color="auto" w:fill="FFFFFF" w:themeFill="background1"/>
              </w:rPr>
              <w:t xml:space="preserve"> </w:t>
            </w:r>
            <w:r w:rsidRPr="00FB09D9">
              <w:rPr>
                <w:rFonts w:ascii="Times New Roman" w:hAnsi="Times New Roman" w:cs="Times New Roman"/>
                <w:sz w:val="28"/>
                <w:szCs w:val="28"/>
              </w:rPr>
              <w:t xml:space="preserve">Thành thạo </w:t>
            </w:r>
            <w:r w:rsidRPr="00FB09D9">
              <w:rPr>
                <w:rFonts w:ascii="Times New Roman" w:hAnsi="Times New Roman" w:cs="Times New Roman"/>
                <w:sz w:val="28"/>
                <w:szCs w:val="28"/>
                <w:shd w:val="clear" w:color="auto" w:fill="FFFFFF" w:themeFill="background1"/>
              </w:rPr>
              <w:t xml:space="preserve"> </w:t>
            </w:r>
            <w:r w:rsidRPr="00FB09D9">
              <w:rPr>
                <w:rFonts w:ascii="Segoe UI Symbol" w:hAnsi="Segoe UI Symbol" w:cs="Segoe UI Symbol"/>
                <w:sz w:val="28"/>
                <w:szCs w:val="28"/>
                <w:shd w:val="clear" w:color="auto" w:fill="FFFFFF" w:themeFill="background1"/>
              </w:rPr>
              <w:t>☐</w:t>
            </w:r>
            <w:r w:rsidRPr="00FB09D9">
              <w:rPr>
                <w:rFonts w:ascii="Times New Roman" w:hAnsi="Times New Roman" w:cs="Times New Roman"/>
                <w:sz w:val="28"/>
                <w:szCs w:val="28"/>
                <w:shd w:val="clear" w:color="auto" w:fill="FFFFFF" w:themeFill="background1"/>
              </w:rPr>
              <w:t xml:space="preserve"> Trung bình  </w:t>
            </w:r>
            <w:r w:rsidRPr="00FB09D9">
              <w:rPr>
                <w:rFonts w:ascii="Segoe UI Symbol" w:hAnsi="Segoe UI Symbol" w:cs="Segoe UI Symbol"/>
                <w:sz w:val="28"/>
                <w:szCs w:val="28"/>
                <w:highlight w:val="yellow"/>
                <w:shd w:val="clear" w:color="auto" w:fill="FFFFFF" w:themeFill="background1"/>
              </w:rPr>
              <w:t>☐</w:t>
            </w:r>
            <w:r w:rsidRPr="00FB09D9">
              <w:rPr>
                <w:rFonts w:ascii="Times New Roman" w:hAnsi="Times New Roman" w:cs="Times New Roman"/>
                <w:sz w:val="28"/>
                <w:szCs w:val="28"/>
                <w:highlight w:val="yellow"/>
              </w:rPr>
              <w:t xml:space="preserve"> </w:t>
            </w:r>
            <w:r w:rsidRPr="00FB09D9">
              <w:rPr>
                <w:rFonts w:ascii="Times New Roman" w:hAnsi="Times New Roman" w:cs="Times New Roman"/>
                <w:sz w:val="28"/>
                <w:szCs w:val="28"/>
              </w:rPr>
              <w:t>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FB87AAD"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Vài thao tác tra cứu đơn giản</w:t>
            </w:r>
          </w:p>
        </w:tc>
      </w:tr>
      <w:tr w:rsidR="00F23D9A" w:rsidRPr="00FB09D9" w14:paraId="163D7C65"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FFCDF74"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sz w:val="28"/>
                <w:szCs w:val="28"/>
              </w:rPr>
              <w:t>Phần mềm chuyên ngành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152C2C" w14:textId="77777777" w:rsidR="00F23D9A" w:rsidRPr="00FB09D9" w:rsidRDefault="00000000" w:rsidP="00194B09">
            <w:pPr>
              <w:jc w:val="both"/>
              <w:rPr>
                <w:rFonts w:ascii="Times New Roman" w:hAnsi="Times New Roman" w:cs="Times New Roman"/>
                <w:sz w:val="28"/>
                <w:szCs w:val="28"/>
              </w:rPr>
            </w:pP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Thành thạo  </w:t>
            </w:r>
            <w:r w:rsidRPr="00FB09D9">
              <w:rPr>
                <w:rFonts w:ascii="Segoe UI Symbol" w:hAnsi="Segoe UI Symbol" w:cs="Segoe UI Symbol"/>
                <w:sz w:val="28"/>
                <w:szCs w:val="28"/>
                <w:highlight w:val="yellow"/>
              </w:rPr>
              <w:t>☐</w:t>
            </w:r>
            <w:r w:rsidRPr="00FB09D9">
              <w:rPr>
                <w:rFonts w:ascii="Times New Roman" w:hAnsi="Times New Roman" w:cs="Times New Roman"/>
                <w:sz w:val="28"/>
                <w:szCs w:val="28"/>
                <w:highlight w:val="yellow"/>
              </w:rPr>
              <w:t xml:space="preserve"> </w:t>
            </w:r>
            <w:r w:rsidRPr="00FB09D9">
              <w:rPr>
                <w:rFonts w:ascii="Times New Roman" w:hAnsi="Times New Roman" w:cs="Times New Roman"/>
                <w:sz w:val="28"/>
                <w:szCs w:val="28"/>
              </w:rPr>
              <w:t xml:space="preserve">Trung bình  </w:t>
            </w: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E4C7551"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Có thể sử dụng với các thao tác đơn giản</w:t>
            </w:r>
          </w:p>
        </w:tc>
      </w:tr>
      <w:tr w:rsidR="00F23D9A" w:rsidRPr="00FB09D9" w14:paraId="2B20B811"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FD9EB9C"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sz w:val="28"/>
                <w:szCs w:val="28"/>
              </w:rPr>
              <w:t>Internet banking / ví điện tử</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6308CFF" w14:textId="77777777" w:rsidR="00F23D9A" w:rsidRPr="00FB09D9" w:rsidRDefault="00000000" w:rsidP="00194B09">
            <w:pPr>
              <w:jc w:val="both"/>
              <w:rPr>
                <w:rFonts w:ascii="Times New Roman" w:hAnsi="Times New Roman" w:cs="Times New Roman"/>
                <w:sz w:val="28"/>
                <w:szCs w:val="28"/>
              </w:rPr>
            </w:pPr>
            <w:r w:rsidRPr="00FB09D9">
              <w:rPr>
                <w:rFonts w:ascii="Segoe UI Symbol" w:hAnsi="Segoe UI Symbol" w:cs="Segoe UI Symbol"/>
                <w:sz w:val="28"/>
                <w:szCs w:val="28"/>
                <w:highlight w:val="yellow"/>
              </w:rPr>
              <w:t>☐</w:t>
            </w:r>
            <w:r w:rsidRPr="00FB09D9">
              <w:rPr>
                <w:rFonts w:ascii="Times New Roman" w:hAnsi="Times New Roman" w:cs="Times New Roman"/>
                <w:sz w:val="28"/>
                <w:szCs w:val="28"/>
                <w:highlight w:val="yellow"/>
              </w:rPr>
              <w:t xml:space="preserve"> </w:t>
            </w:r>
            <w:r w:rsidRPr="00FB09D9">
              <w:rPr>
                <w:rFonts w:ascii="Times New Roman" w:hAnsi="Times New Roman" w:cs="Times New Roman"/>
                <w:sz w:val="28"/>
                <w:szCs w:val="28"/>
              </w:rPr>
              <w:t xml:space="preserve">Thành thạo  </w:t>
            </w: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Trung bình  </w:t>
            </w: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F9DFDDC" w14:textId="77777777" w:rsidR="00F23D9A" w:rsidRPr="00FB09D9" w:rsidRDefault="00000000" w:rsidP="00194B09">
            <w:pPr>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Thường xuyên sử dụng</w:t>
            </w:r>
          </w:p>
        </w:tc>
      </w:tr>
      <w:tr w:rsidR="00F23D9A" w:rsidRPr="00FB09D9" w14:paraId="1472F39E"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142212B" w14:textId="77777777" w:rsidR="00F23D9A" w:rsidRPr="00FB09D9" w:rsidRDefault="00000000" w:rsidP="00194B09">
            <w:pPr>
              <w:jc w:val="both"/>
              <w:rPr>
                <w:rFonts w:ascii="Times New Roman" w:hAnsi="Times New Roman" w:cs="Times New Roman"/>
                <w:sz w:val="28"/>
                <w:szCs w:val="28"/>
              </w:rPr>
            </w:pPr>
            <w:r w:rsidRPr="00FB09D9">
              <w:rPr>
                <w:rFonts w:ascii="Times New Roman" w:hAnsi="Times New Roman" w:cs="Times New Roman"/>
                <w:sz w:val="28"/>
                <w:szCs w:val="28"/>
              </w:rPr>
              <w:t>Tự khắc phục lỗi máy tính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FF42EB" w14:textId="77777777" w:rsidR="00F23D9A" w:rsidRPr="00FB09D9" w:rsidRDefault="00000000" w:rsidP="00194B09">
            <w:pPr>
              <w:jc w:val="both"/>
              <w:rPr>
                <w:rFonts w:ascii="Times New Roman" w:hAnsi="Times New Roman" w:cs="Times New Roman"/>
                <w:sz w:val="28"/>
                <w:szCs w:val="28"/>
              </w:rPr>
            </w:pP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Thành thạo  </w:t>
            </w:r>
            <w:r w:rsidRPr="00FB09D9">
              <w:rPr>
                <w:rFonts w:ascii="Segoe UI Symbol" w:hAnsi="Segoe UI Symbol" w:cs="Segoe UI Symbol"/>
                <w:sz w:val="28"/>
                <w:szCs w:val="28"/>
              </w:rPr>
              <w:t>☐</w:t>
            </w:r>
            <w:r w:rsidRPr="00FB09D9">
              <w:rPr>
                <w:rFonts w:ascii="Times New Roman" w:hAnsi="Times New Roman" w:cs="Times New Roman"/>
                <w:sz w:val="28"/>
                <w:szCs w:val="28"/>
              </w:rPr>
              <w:t xml:space="preserve"> Trung bình  </w:t>
            </w:r>
            <w:r w:rsidRPr="00FB09D9">
              <w:rPr>
                <w:rFonts w:ascii="Segoe UI Symbol" w:hAnsi="Segoe UI Symbol" w:cs="Segoe UI Symbol"/>
                <w:sz w:val="28"/>
                <w:szCs w:val="28"/>
                <w:highlight w:val="yellow"/>
              </w:rPr>
              <w:t>☐</w:t>
            </w:r>
            <w:r w:rsidRPr="00FB09D9">
              <w:rPr>
                <w:rFonts w:ascii="Times New Roman" w:hAnsi="Times New Roman" w:cs="Times New Roman"/>
                <w:sz w:val="28"/>
                <w:szCs w:val="28"/>
                <w:highlight w:val="yellow"/>
              </w:rPr>
              <w:t xml:space="preserve"> </w:t>
            </w:r>
            <w:r w:rsidRPr="00FB09D9">
              <w:rPr>
                <w:rFonts w:ascii="Times New Roman" w:hAnsi="Times New Roman" w:cs="Times New Roman"/>
                <w:sz w:val="28"/>
                <w:szCs w:val="28"/>
              </w:rPr>
              <w:t>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BB6F21C" w14:textId="77777777" w:rsidR="00F23D9A" w:rsidRPr="00FB09D9" w:rsidRDefault="00F23D9A" w:rsidP="00194B09">
            <w:pPr>
              <w:jc w:val="both"/>
              <w:rPr>
                <w:rFonts w:ascii="Times New Roman" w:hAnsi="Times New Roman" w:cs="Times New Roman"/>
                <w:sz w:val="28"/>
                <w:szCs w:val="28"/>
                <w:lang w:val="vi-VN"/>
              </w:rPr>
            </w:pPr>
          </w:p>
        </w:tc>
      </w:tr>
    </w:tbl>
    <w:p w14:paraId="18F8B25E" w14:textId="510EEBE2" w:rsidR="00F23D9A" w:rsidRPr="00194B09" w:rsidRDefault="00000000" w:rsidP="00194B09">
      <w:pPr>
        <w:pStyle w:val="Heading2"/>
        <w:spacing w:line="240" w:lineRule="auto"/>
        <w:jc w:val="both"/>
        <w:rPr>
          <w:rFonts w:ascii="Times New Roman" w:hAnsi="Times New Roman" w:cs="Times New Roman"/>
          <w:color w:val="1E386B" w:themeColor="accent1" w:themeShade="80"/>
          <w:sz w:val="28"/>
          <w:szCs w:val="28"/>
        </w:rPr>
      </w:pPr>
      <w:r w:rsidRPr="00194B09">
        <w:rPr>
          <w:rFonts w:ascii="Times New Roman" w:hAnsi="Times New Roman" w:cs="Times New Roman"/>
          <w:color w:val="1E386B" w:themeColor="accent1" w:themeShade="80"/>
          <w:sz w:val="28"/>
          <w:szCs w:val="28"/>
        </w:rPr>
        <w:t xml:space="preserve">3. Mục tiêu (Goals) </w:t>
      </w:r>
    </w:p>
    <w:p w14:paraId="73A2A470" w14:textId="77777777" w:rsidR="00F23D9A" w:rsidRPr="00FB09D9" w:rsidRDefault="00000000" w:rsidP="00194B09">
      <w:pPr>
        <w:spacing w:after="120"/>
        <w:jc w:val="both"/>
        <w:rPr>
          <w:rFonts w:ascii="Times New Roman" w:hAnsi="Times New Roman" w:cs="Times New Roman"/>
          <w:b/>
          <w:bCs/>
          <w:sz w:val="28"/>
          <w:szCs w:val="28"/>
        </w:rPr>
      </w:pPr>
      <w:r w:rsidRPr="00FB09D9">
        <w:rPr>
          <w:rFonts w:ascii="Times New Roman" w:hAnsi="Times New Roman" w:cs="Times New Roman"/>
          <w:b/>
          <w:bCs/>
          <w:sz w:val="28"/>
          <w:szCs w:val="28"/>
        </w:rPr>
        <w:t xml:space="preserve">Goal 1: </w:t>
      </w:r>
    </w:p>
    <w:p w14:paraId="418B5F5D" w14:textId="77777777" w:rsidR="00F23D9A" w:rsidRPr="00FB09D9" w:rsidRDefault="00000000" w:rsidP="00194B09">
      <w:pPr>
        <w:spacing w:after="120"/>
        <w:jc w:val="both"/>
        <w:rPr>
          <w:rFonts w:ascii="Times New Roman" w:eastAsia="SimSun" w:hAnsi="Times New Roman" w:cs="Times New Roman"/>
          <w:sz w:val="28"/>
          <w:szCs w:val="28"/>
          <w:lang w:val="vi-VN"/>
        </w:rPr>
      </w:pPr>
      <w:r w:rsidRPr="00FB09D9">
        <w:rPr>
          <w:rFonts w:ascii="Times New Roman" w:eastAsia="SimSun" w:hAnsi="Times New Roman" w:cs="Times New Roman"/>
          <w:sz w:val="28"/>
          <w:szCs w:val="28"/>
        </w:rPr>
        <w:t>Tra cứu nhanh thông tin khách ghé thăm do sinh viên khai báo trước (tên, CCCD) khi khách đến cổng KTX</w:t>
      </w:r>
      <w:r w:rsidRPr="00FB09D9">
        <w:rPr>
          <w:rFonts w:ascii="Times New Roman" w:eastAsia="SimSun" w:hAnsi="Times New Roman" w:cs="Times New Roman"/>
          <w:sz w:val="28"/>
          <w:szCs w:val="28"/>
          <w:lang w:val="vi-VN"/>
        </w:rPr>
        <w:t>.</w:t>
      </w:r>
    </w:p>
    <w:p w14:paraId="1AD6443C"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sz w:val="28"/>
          <w:szCs w:val="28"/>
        </w:rPr>
        <w:t xml:space="preserve">Lý do (tại sao goal này quan trọng với họ): </w:t>
      </w:r>
      <w:r w:rsidRPr="00FB09D9">
        <w:rPr>
          <w:rFonts w:ascii="Times New Roman" w:eastAsia="SimSun" w:hAnsi="Times New Roman" w:cs="Times New Roman"/>
          <w:sz w:val="28"/>
          <w:szCs w:val="28"/>
        </w:rPr>
        <w:t>Xác minh nhanh chóng, tránh ùn tắc tại cổng và ngăn chặn người lạ tự ý ra vào KTX</w:t>
      </w:r>
      <w:r w:rsidRPr="00FB09D9">
        <w:rPr>
          <w:rFonts w:ascii="Times New Roman" w:eastAsia="SimSun" w:hAnsi="Times New Roman" w:cs="Times New Roman"/>
          <w:sz w:val="28"/>
          <w:szCs w:val="28"/>
          <w:lang w:val="vi-VN"/>
        </w:rPr>
        <w:t>.</w:t>
      </w:r>
    </w:p>
    <w:p w14:paraId="29047648" w14:textId="77777777" w:rsidR="00F23D9A" w:rsidRPr="00FB09D9" w:rsidRDefault="00000000" w:rsidP="00194B09">
      <w:pPr>
        <w:spacing w:after="120"/>
        <w:jc w:val="both"/>
        <w:rPr>
          <w:rFonts w:ascii="Times New Roman" w:hAnsi="Times New Roman" w:cs="Times New Roman"/>
          <w:b/>
          <w:bCs/>
          <w:sz w:val="28"/>
          <w:szCs w:val="28"/>
        </w:rPr>
      </w:pPr>
      <w:r w:rsidRPr="00FB09D9">
        <w:rPr>
          <w:rFonts w:ascii="Times New Roman" w:hAnsi="Times New Roman" w:cs="Times New Roman"/>
          <w:b/>
          <w:bCs/>
          <w:sz w:val="28"/>
          <w:szCs w:val="28"/>
        </w:rPr>
        <w:t xml:space="preserve">Goal 2: </w:t>
      </w:r>
    </w:p>
    <w:p w14:paraId="2B3A82BF" w14:textId="77777777" w:rsidR="00F23D9A" w:rsidRPr="00FB09D9" w:rsidRDefault="00000000" w:rsidP="00194B09">
      <w:pPr>
        <w:spacing w:after="120"/>
        <w:jc w:val="both"/>
        <w:rPr>
          <w:rFonts w:ascii="Times New Roman" w:eastAsia="SimSun" w:hAnsi="Times New Roman" w:cs="Times New Roman"/>
          <w:sz w:val="28"/>
          <w:szCs w:val="28"/>
        </w:rPr>
      </w:pPr>
      <w:r w:rsidRPr="00FB09D9">
        <w:rPr>
          <w:rFonts w:ascii="Times New Roman" w:eastAsia="SimSun" w:hAnsi="Times New Roman" w:cs="Times New Roman"/>
          <w:sz w:val="28"/>
          <w:szCs w:val="28"/>
        </w:rPr>
        <w:t>Ghi nhận giờ sinh viên về KTX sau giờ giới nghiêm (sau 23:00) trực tiếp trên hệ thống để tự động tạo bản ghi vi phạm</w:t>
      </w:r>
      <w:r w:rsidRPr="00FB09D9">
        <w:rPr>
          <w:rFonts w:ascii="Times New Roman" w:eastAsia="SimSun" w:hAnsi="Times New Roman" w:cs="Times New Roman"/>
          <w:sz w:val="28"/>
          <w:szCs w:val="28"/>
          <w:lang w:val="vi-VN"/>
        </w:rPr>
        <w:t>.</w:t>
      </w:r>
      <w:r w:rsidRPr="00FB09D9">
        <w:rPr>
          <w:rFonts w:ascii="Times New Roman" w:eastAsia="SimSun" w:hAnsi="Times New Roman" w:cs="Times New Roman"/>
          <w:sz w:val="28"/>
          <w:szCs w:val="28"/>
        </w:rPr>
        <w:t xml:space="preserve"> </w:t>
      </w:r>
    </w:p>
    <w:p w14:paraId="7EB6A403"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sz w:val="28"/>
          <w:szCs w:val="28"/>
        </w:rPr>
        <w:t>Lý do (tại sao goal này quan trọng với họ</w:t>
      </w:r>
      <w:r w:rsidRPr="00FB09D9">
        <w:rPr>
          <w:rFonts w:ascii="Times New Roman" w:hAnsi="Times New Roman" w:cs="Times New Roman"/>
          <w:sz w:val="28"/>
          <w:szCs w:val="28"/>
          <w:lang w:val="vi-VN"/>
        </w:rPr>
        <w:t xml:space="preserve">): </w:t>
      </w:r>
      <w:r w:rsidRPr="00FB09D9">
        <w:rPr>
          <w:rFonts w:ascii="Times New Roman" w:eastAsia="SimSun" w:hAnsi="Times New Roman" w:cs="Times New Roman"/>
          <w:sz w:val="28"/>
          <w:szCs w:val="28"/>
        </w:rPr>
        <w:t>Giúp ghi nhận chính xác thời gian thực tế, hệ thống tự cảnh báo cho sinh viên mà không cần bảo vệ phải nhắc nhở hay giải thích nhiều.</w:t>
      </w:r>
    </w:p>
    <w:p w14:paraId="3FBF03FF"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b/>
          <w:bCs/>
          <w:sz w:val="28"/>
          <w:szCs w:val="28"/>
        </w:rPr>
        <w:t xml:space="preserve">Goal </w:t>
      </w:r>
      <w:r w:rsidRPr="00FB09D9">
        <w:rPr>
          <w:rFonts w:ascii="Times New Roman" w:hAnsi="Times New Roman" w:cs="Times New Roman"/>
          <w:b/>
          <w:bCs/>
          <w:sz w:val="28"/>
          <w:szCs w:val="28"/>
          <w:lang w:val="vi-VN"/>
        </w:rPr>
        <w:t>3</w:t>
      </w:r>
      <w:r w:rsidRPr="00FB09D9">
        <w:rPr>
          <w:rFonts w:ascii="Times New Roman" w:hAnsi="Times New Roman" w:cs="Times New Roman"/>
          <w:b/>
          <w:bCs/>
          <w:sz w:val="28"/>
          <w:szCs w:val="28"/>
        </w:rPr>
        <w:t xml:space="preserve">: </w:t>
      </w:r>
    </w:p>
    <w:p w14:paraId="1E091FB0" w14:textId="77777777" w:rsidR="00F23D9A" w:rsidRPr="00FB09D9" w:rsidRDefault="00000000" w:rsidP="00194B09">
      <w:pPr>
        <w:spacing w:after="120"/>
        <w:jc w:val="both"/>
        <w:rPr>
          <w:rFonts w:ascii="Times New Roman" w:eastAsia="SimSun" w:hAnsi="Times New Roman" w:cs="Times New Roman"/>
          <w:sz w:val="28"/>
          <w:szCs w:val="28"/>
        </w:rPr>
      </w:pPr>
      <w:r w:rsidRPr="00FB09D9">
        <w:rPr>
          <w:rFonts w:ascii="Times New Roman" w:eastAsia="SimSun" w:hAnsi="Times New Roman" w:cs="Times New Roman"/>
          <w:sz w:val="28"/>
          <w:szCs w:val="28"/>
        </w:rPr>
        <w:t>Sử dụng giao diện đơn giản, chỉ hiển thị đúng chức năng kiểm soát an ninh mà không bị rối bởi dữ liệu tài chính/hồ sơ khác</w:t>
      </w:r>
      <w:r w:rsidRPr="00FB09D9">
        <w:rPr>
          <w:rFonts w:ascii="Times New Roman" w:eastAsia="SimSun" w:hAnsi="Times New Roman" w:cs="Times New Roman"/>
          <w:sz w:val="28"/>
          <w:szCs w:val="28"/>
          <w:lang w:val="vi-VN"/>
        </w:rPr>
        <w:t>.</w:t>
      </w:r>
      <w:r w:rsidRPr="00FB09D9">
        <w:rPr>
          <w:rFonts w:ascii="Times New Roman" w:eastAsia="SimSun" w:hAnsi="Times New Roman" w:cs="Times New Roman"/>
          <w:sz w:val="28"/>
          <w:szCs w:val="28"/>
        </w:rPr>
        <w:t xml:space="preserve"> </w:t>
      </w:r>
    </w:p>
    <w:p w14:paraId="5F115271"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eastAsia="SimSun" w:hAnsi="Times New Roman" w:cs="Times New Roman"/>
          <w:sz w:val="28"/>
          <w:szCs w:val="28"/>
          <w:lang w:val="vi-VN"/>
        </w:rPr>
        <w:t>Lý do:</w:t>
      </w:r>
      <w:r w:rsidRPr="00FB09D9">
        <w:rPr>
          <w:rFonts w:ascii="Times New Roman" w:eastAsia="SimSun" w:hAnsi="Times New Roman" w:cs="Times New Roman"/>
          <w:sz w:val="28"/>
          <w:szCs w:val="28"/>
        </w:rPr>
        <w:t>Thao tác nhanh chóng, phù hợp với kỹ năng công nghệ ở mức trung bình.</w:t>
      </w:r>
    </w:p>
    <w:p w14:paraId="36949909" w14:textId="447C2BD8" w:rsidR="00F23D9A" w:rsidRPr="00194B09" w:rsidRDefault="00000000" w:rsidP="00194B09">
      <w:pPr>
        <w:pStyle w:val="Heading2"/>
        <w:spacing w:line="240" w:lineRule="auto"/>
        <w:jc w:val="both"/>
        <w:rPr>
          <w:rFonts w:ascii="Times New Roman" w:hAnsi="Times New Roman" w:cs="Times New Roman"/>
          <w:color w:val="1E386B" w:themeColor="accent1" w:themeShade="80"/>
          <w:sz w:val="28"/>
          <w:szCs w:val="28"/>
        </w:rPr>
      </w:pPr>
      <w:r w:rsidRPr="00194B09">
        <w:rPr>
          <w:rFonts w:ascii="Times New Roman" w:hAnsi="Times New Roman" w:cs="Times New Roman"/>
          <w:color w:val="1E386B" w:themeColor="accent1" w:themeShade="80"/>
          <w:sz w:val="28"/>
          <w:szCs w:val="28"/>
        </w:rPr>
        <w:t xml:space="preserve">4. Pain points (Frustration) </w:t>
      </w:r>
    </w:p>
    <w:p w14:paraId="3F9820ED" w14:textId="77777777" w:rsidR="00F23D9A" w:rsidRPr="00FB09D9" w:rsidRDefault="00000000" w:rsidP="00194B09">
      <w:pPr>
        <w:spacing w:after="120"/>
        <w:jc w:val="both"/>
        <w:rPr>
          <w:rFonts w:ascii="Times New Roman" w:hAnsi="Times New Roman" w:cs="Times New Roman"/>
          <w:sz w:val="28"/>
          <w:szCs w:val="28"/>
        </w:rPr>
      </w:pPr>
      <w:r w:rsidRPr="00FB09D9">
        <w:rPr>
          <w:rFonts w:ascii="Times New Roman" w:hAnsi="Times New Roman" w:cs="Times New Roman"/>
          <w:b/>
          <w:bCs/>
          <w:sz w:val="28"/>
          <w:szCs w:val="28"/>
        </w:rPr>
        <w:t xml:space="preserve">Pain point 1: </w:t>
      </w:r>
    </w:p>
    <w:p w14:paraId="4A33EAC1" w14:textId="77777777" w:rsidR="00F23D9A" w:rsidRPr="00FB09D9" w:rsidRDefault="00000000" w:rsidP="00194B09">
      <w:pPr>
        <w:spacing w:after="120"/>
        <w:jc w:val="both"/>
        <w:rPr>
          <w:rFonts w:ascii="Times New Roman" w:eastAsia="SimSun" w:hAnsi="Times New Roman" w:cs="Times New Roman"/>
          <w:sz w:val="28"/>
          <w:szCs w:val="28"/>
        </w:rPr>
      </w:pPr>
      <w:r w:rsidRPr="00FB09D9">
        <w:rPr>
          <w:rFonts w:ascii="Times New Roman" w:eastAsia="SimSun" w:hAnsi="Times New Roman" w:cs="Times New Roman"/>
          <w:sz w:val="28"/>
          <w:szCs w:val="28"/>
        </w:rPr>
        <w:t xml:space="preserve">Khách đến thăm không báo trước, bảo vệ phải gọi điện xác minh với sinh viên tốn nhiều thời gian. </w:t>
      </w:r>
    </w:p>
    <w:p w14:paraId="44C1D2F7"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eastAsia="SimSun" w:hAnsi="Times New Roman" w:cs="Times New Roman"/>
          <w:sz w:val="28"/>
          <w:szCs w:val="28"/>
        </w:rPr>
        <w:t xml:space="preserve"> </w:t>
      </w:r>
      <w:r w:rsidRPr="00FB09D9">
        <w:rPr>
          <w:rFonts w:ascii="Times New Roman" w:hAnsi="Times New Roman" w:cs="Times New Roman"/>
          <w:sz w:val="28"/>
          <w:szCs w:val="28"/>
        </w:rPr>
        <w:t>Tần suất gặp (ngày/tuần/tháng):</w:t>
      </w:r>
      <w:r w:rsidRPr="00FB09D9">
        <w:rPr>
          <w:rFonts w:ascii="Times New Roman" w:hAnsi="Times New Roman" w:cs="Times New Roman"/>
          <w:sz w:val="28"/>
          <w:szCs w:val="28"/>
          <w:lang w:val="vi-VN"/>
        </w:rPr>
        <w:t xml:space="preserve"> vài lần/ ngày</w:t>
      </w:r>
    </w:p>
    <w:p w14:paraId="5AC73A4D" w14:textId="77777777" w:rsidR="00F23D9A" w:rsidRPr="00FB09D9" w:rsidRDefault="00000000" w:rsidP="00194B09">
      <w:pPr>
        <w:spacing w:after="120"/>
        <w:jc w:val="both"/>
        <w:rPr>
          <w:rFonts w:ascii="Times New Roman" w:eastAsia="SimSun" w:hAnsi="Times New Roman" w:cs="Times New Roman"/>
          <w:sz w:val="28"/>
          <w:szCs w:val="28"/>
        </w:rPr>
      </w:pPr>
      <w:r w:rsidRPr="00FB09D9">
        <w:rPr>
          <w:rFonts w:ascii="Times New Roman" w:hAnsi="Times New Roman" w:cs="Times New Roman"/>
          <w:sz w:val="28"/>
          <w:szCs w:val="28"/>
        </w:rPr>
        <w:lastRenderedPageBreak/>
        <w:t xml:space="preserve">Hậu quả (tốn thời gian/tiền/khách): </w:t>
      </w:r>
      <w:r w:rsidRPr="00FB09D9">
        <w:rPr>
          <w:rFonts w:ascii="Times New Roman" w:eastAsia="SimSun" w:hAnsi="Times New Roman" w:cs="Times New Roman"/>
          <w:sz w:val="28"/>
          <w:szCs w:val="28"/>
        </w:rPr>
        <w:t>Gây ùn tắc tại cổng gác, khó kiểm soát an ninh.</w:t>
      </w:r>
    </w:p>
    <w:p w14:paraId="28147D62" w14:textId="77777777" w:rsidR="00F23D9A" w:rsidRPr="00FB09D9" w:rsidRDefault="00000000" w:rsidP="00194B09">
      <w:pPr>
        <w:spacing w:after="120"/>
        <w:jc w:val="both"/>
        <w:rPr>
          <w:rFonts w:ascii="Times New Roman" w:hAnsi="Times New Roman" w:cs="Times New Roman"/>
          <w:sz w:val="28"/>
          <w:szCs w:val="28"/>
        </w:rPr>
      </w:pPr>
      <w:r w:rsidRPr="00FB09D9">
        <w:rPr>
          <w:rFonts w:ascii="Times New Roman" w:hAnsi="Times New Roman" w:cs="Times New Roman"/>
          <w:b/>
          <w:bCs/>
          <w:sz w:val="28"/>
          <w:szCs w:val="28"/>
        </w:rPr>
        <w:t xml:space="preserve">Pain point 2: </w:t>
      </w:r>
    </w:p>
    <w:p w14:paraId="351AD12C" w14:textId="77777777" w:rsidR="00F23D9A" w:rsidRPr="00FB09D9" w:rsidRDefault="00000000" w:rsidP="00194B09">
      <w:pPr>
        <w:spacing w:after="120"/>
        <w:jc w:val="both"/>
        <w:rPr>
          <w:rFonts w:ascii="Times New Roman" w:eastAsia="SimSun" w:hAnsi="Times New Roman" w:cs="Times New Roman"/>
          <w:sz w:val="28"/>
          <w:szCs w:val="28"/>
        </w:rPr>
      </w:pPr>
      <w:r w:rsidRPr="00FB09D9">
        <w:rPr>
          <w:rFonts w:ascii="Times New Roman" w:eastAsia="SimSun" w:hAnsi="Times New Roman" w:cs="Times New Roman"/>
          <w:sz w:val="28"/>
          <w:szCs w:val="28"/>
        </w:rPr>
        <w:t xml:space="preserve">Phải ghi tay vào sổ danh sách sinh viên về trễ lúc nửa đêm. </w:t>
      </w:r>
    </w:p>
    <w:p w14:paraId="60D76424"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sz w:val="28"/>
          <w:szCs w:val="28"/>
        </w:rPr>
        <w:t>Tần suất gặp (ngày/tuần/tháng):</w:t>
      </w:r>
      <w:r w:rsidRPr="00FB09D9">
        <w:rPr>
          <w:rFonts w:ascii="Times New Roman" w:hAnsi="Times New Roman" w:cs="Times New Roman"/>
          <w:sz w:val="28"/>
          <w:szCs w:val="28"/>
          <w:lang w:val="vi-VN"/>
        </w:rPr>
        <w:t xml:space="preserve"> Hằng đêm.</w:t>
      </w:r>
    </w:p>
    <w:p w14:paraId="4229AD24"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sz w:val="28"/>
          <w:szCs w:val="28"/>
        </w:rPr>
        <w:t xml:space="preserve">Hậu quả (tốn thời gian/tiền/khách): </w:t>
      </w:r>
      <w:r w:rsidRPr="00FB09D9">
        <w:rPr>
          <w:rFonts w:ascii="Times New Roman" w:eastAsia="SimSun" w:hAnsi="Times New Roman" w:cs="Times New Roman"/>
          <w:sz w:val="28"/>
          <w:szCs w:val="28"/>
        </w:rPr>
        <w:t>Tốn thời gian, thất lạc sổ sách khiến BQL không có căn cứ tổng hợp vi phạm..</w:t>
      </w:r>
    </w:p>
    <w:p w14:paraId="53E425C7" w14:textId="77777777" w:rsidR="00F23D9A" w:rsidRPr="00FB09D9" w:rsidRDefault="00000000" w:rsidP="00194B09">
      <w:pPr>
        <w:spacing w:after="120"/>
        <w:jc w:val="both"/>
        <w:rPr>
          <w:rFonts w:ascii="Times New Roman" w:hAnsi="Times New Roman" w:cs="Times New Roman"/>
          <w:b/>
          <w:bCs/>
          <w:sz w:val="28"/>
          <w:szCs w:val="28"/>
          <w:lang w:val="en-US"/>
        </w:rPr>
      </w:pPr>
      <w:r w:rsidRPr="00FB09D9">
        <w:rPr>
          <w:rFonts w:ascii="Times New Roman" w:hAnsi="Times New Roman" w:cs="Times New Roman"/>
          <w:b/>
          <w:bCs/>
          <w:sz w:val="28"/>
          <w:szCs w:val="28"/>
        </w:rPr>
        <w:t xml:space="preserve">Pain point 3: </w:t>
      </w:r>
    </w:p>
    <w:p w14:paraId="728A2C1D" w14:textId="77777777" w:rsidR="00F23D9A" w:rsidRPr="00FB09D9" w:rsidRDefault="00000000" w:rsidP="00194B09">
      <w:pPr>
        <w:spacing w:after="120"/>
        <w:jc w:val="both"/>
        <w:rPr>
          <w:rFonts w:ascii="Times New Roman" w:hAnsi="Times New Roman" w:cs="Times New Roman"/>
          <w:sz w:val="28"/>
          <w:szCs w:val="28"/>
          <w:lang w:val="en-US"/>
        </w:rPr>
      </w:pPr>
      <w:r w:rsidRPr="00FB09D9">
        <w:rPr>
          <w:rFonts w:ascii="Times New Roman" w:hAnsi="Times New Roman" w:cs="Times New Roman"/>
          <w:sz w:val="28"/>
          <w:szCs w:val="28"/>
        </w:rPr>
        <w:t xml:space="preserve">Không có cách nhanh để phân biệt SV đã đăng ký phòng thật với người ngoài giả danh SV vào KTX. </w:t>
      </w:r>
    </w:p>
    <w:p w14:paraId="39CB5929" w14:textId="77777777" w:rsidR="00F23D9A" w:rsidRPr="00FB09D9" w:rsidRDefault="00000000" w:rsidP="00194B09">
      <w:pPr>
        <w:spacing w:after="120"/>
        <w:jc w:val="both"/>
        <w:rPr>
          <w:rFonts w:ascii="Times New Roman" w:hAnsi="Times New Roman" w:cs="Times New Roman"/>
          <w:sz w:val="28"/>
          <w:szCs w:val="28"/>
          <w:lang w:val="en-US"/>
        </w:rPr>
      </w:pPr>
      <w:r w:rsidRPr="00FB09D9">
        <w:rPr>
          <w:rFonts w:ascii="Times New Roman" w:hAnsi="Times New Roman" w:cs="Times New Roman"/>
          <w:sz w:val="28"/>
          <w:szCs w:val="28"/>
        </w:rPr>
        <w:t xml:space="preserve">Tần suất: vài lần/tháng. </w:t>
      </w:r>
    </w:p>
    <w:p w14:paraId="492840DA" w14:textId="77777777" w:rsidR="00F23D9A" w:rsidRPr="00FB09D9" w:rsidRDefault="00000000" w:rsidP="00194B09">
      <w:pPr>
        <w:spacing w:after="120"/>
        <w:jc w:val="both"/>
        <w:rPr>
          <w:rFonts w:ascii="Times New Roman" w:hAnsi="Times New Roman" w:cs="Times New Roman"/>
          <w:sz w:val="28"/>
          <w:szCs w:val="28"/>
          <w:lang w:val="en-US"/>
        </w:rPr>
      </w:pPr>
      <w:r w:rsidRPr="00FB09D9">
        <w:rPr>
          <w:rFonts w:ascii="Times New Roman" w:hAnsi="Times New Roman" w:cs="Times New Roman"/>
          <w:sz w:val="28"/>
          <w:szCs w:val="28"/>
        </w:rPr>
        <w:t>Hậu quả: Rủi ro an ninh, khó xác minh danh tính nhanh chóng vào giờ cao điểm</w:t>
      </w:r>
    </w:p>
    <w:p w14:paraId="284CC590" w14:textId="77777777" w:rsidR="00F23D9A" w:rsidRPr="00194B09" w:rsidRDefault="00000000" w:rsidP="00194B09">
      <w:pPr>
        <w:pStyle w:val="Heading2"/>
        <w:spacing w:line="240" w:lineRule="auto"/>
        <w:jc w:val="both"/>
        <w:rPr>
          <w:rFonts w:ascii="Times New Roman" w:hAnsi="Times New Roman" w:cs="Times New Roman"/>
          <w:color w:val="1E386B" w:themeColor="accent1" w:themeShade="80"/>
          <w:sz w:val="28"/>
          <w:szCs w:val="28"/>
        </w:rPr>
      </w:pPr>
      <w:r w:rsidRPr="00194B09">
        <w:rPr>
          <w:rFonts w:ascii="Times New Roman" w:hAnsi="Times New Roman" w:cs="Times New Roman"/>
          <w:color w:val="1E386B" w:themeColor="accent1" w:themeShade="80"/>
          <w:sz w:val="28"/>
          <w:szCs w:val="28"/>
        </w:rPr>
        <w:t>5. Câu nói tiêu biểu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3D9A" w:rsidRPr="00FB09D9" w14:paraId="5A36CB2C" w14:textId="77777777">
        <w:tc>
          <w:tcPr>
            <w:tcW w:w="9360" w:type="dxa"/>
            <w:tcBorders>
              <w:top w:val="single" w:sz="0" w:space="0" w:color="CCCCCC"/>
              <w:left w:val="single" w:sz="0" w:space="0" w:color="CCCCCC"/>
              <w:bottom w:val="single" w:sz="0" w:space="0" w:color="CCCCCC"/>
              <w:right w:val="single" w:sz="0" w:space="0" w:color="CCCCCC"/>
            </w:tcBorders>
            <w:shd w:val="clear" w:color="auto" w:fill="FFF2CC"/>
            <w:tcMar>
              <w:top w:w="160" w:type="dxa"/>
              <w:left w:w="200" w:type="dxa"/>
              <w:bottom w:w="160" w:type="dxa"/>
              <w:right w:w="200" w:type="dxa"/>
            </w:tcMar>
          </w:tcPr>
          <w:p w14:paraId="2443DB0A" w14:textId="77777777" w:rsidR="00F23D9A" w:rsidRPr="00FB09D9" w:rsidRDefault="00000000" w:rsidP="00194B09">
            <w:pPr>
              <w:spacing w:after="120"/>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w:t>
            </w:r>
            <w:r w:rsidRPr="00FB09D9">
              <w:rPr>
                <w:rFonts w:ascii="Times New Roman" w:eastAsia="SimSun" w:hAnsi="Times New Roman" w:cs="Times New Roman"/>
                <w:sz w:val="28"/>
                <w:szCs w:val="28"/>
              </w:rPr>
              <w:t>Tôi chỉ cần gõ số CCCD của khách hoặc mã sinh viên về trễ là hệ thống hiển thị ngay thông tin, vừa lẹ vừa chính xác chứ không muốn ghi sổ tay nữa.</w:t>
            </w:r>
            <w:r w:rsidRPr="00FB09D9">
              <w:rPr>
                <w:rFonts w:ascii="Times New Roman" w:hAnsi="Times New Roman" w:cs="Times New Roman"/>
                <w:sz w:val="28"/>
                <w:szCs w:val="28"/>
                <w:lang w:val="vi-VN"/>
              </w:rPr>
              <w:t>”</w:t>
            </w:r>
          </w:p>
        </w:tc>
      </w:tr>
    </w:tbl>
    <w:p w14:paraId="031D4E33" w14:textId="77777777" w:rsidR="00F23D9A" w:rsidRPr="00194B09" w:rsidRDefault="00000000" w:rsidP="00194B09">
      <w:pPr>
        <w:pStyle w:val="Heading2"/>
        <w:tabs>
          <w:tab w:val="left" w:pos="880"/>
        </w:tabs>
        <w:spacing w:line="240" w:lineRule="auto"/>
        <w:jc w:val="both"/>
        <w:rPr>
          <w:rFonts w:ascii="Times New Roman" w:hAnsi="Times New Roman" w:cs="Times New Roman"/>
          <w:color w:val="1E386B" w:themeColor="accent1" w:themeShade="80"/>
          <w:sz w:val="28"/>
          <w:szCs w:val="28"/>
          <w:lang w:val="en-US"/>
        </w:rPr>
      </w:pPr>
      <w:r w:rsidRPr="00194B09">
        <w:rPr>
          <w:rFonts w:ascii="Times New Roman" w:hAnsi="Times New Roman" w:cs="Times New Roman"/>
          <w:color w:val="1E386B" w:themeColor="accent1" w:themeShade="80"/>
          <w:sz w:val="28"/>
          <w:szCs w:val="28"/>
        </w:rPr>
        <w:t>6. Một ngày điển hình (A Day in the Life)</w:t>
      </w:r>
    </w:p>
    <w:p w14:paraId="0C407BF0" w14:textId="23D34877" w:rsidR="00FB09D9" w:rsidRPr="00FB09D9" w:rsidRDefault="00FB09D9" w:rsidP="00194B09">
      <w:pPr>
        <w:jc w:val="both"/>
        <w:rPr>
          <w:rFonts w:ascii="Times New Roman" w:hAnsi="Times New Roman" w:cs="Times New Roman"/>
          <w:i/>
          <w:iCs/>
          <w:sz w:val="28"/>
          <w:szCs w:val="28"/>
          <w:lang w:val="en-US"/>
        </w:rPr>
      </w:pPr>
      <w:r w:rsidRPr="00FB09D9">
        <w:rPr>
          <w:rFonts w:ascii="Times New Roman" w:hAnsi="Times New Roman" w:cs="Times New Roman"/>
          <w:i/>
          <w:iCs/>
          <w:sz w:val="28"/>
          <w:szCs w:val="28"/>
          <w:u w:val="single"/>
          <w:lang w:val="en-US"/>
        </w:rPr>
        <w:t>Lưu ý:</w:t>
      </w:r>
      <w:r w:rsidRPr="00FB09D9">
        <w:rPr>
          <w:rFonts w:ascii="Times New Roman" w:hAnsi="Times New Roman" w:cs="Times New Roman"/>
          <w:i/>
          <w:iCs/>
          <w:sz w:val="28"/>
          <w:szCs w:val="28"/>
          <w:lang w:val="en-US"/>
        </w:rPr>
        <w:t xml:space="preserve"> Lịch trình dưới đây mô tả bối cảnh sử dụng khi hệ thống mới đã được triển khai </w:t>
      </w:r>
      <w:r w:rsidR="00EE75EA">
        <w:rPr>
          <w:rFonts w:ascii="Times New Roman" w:hAnsi="Times New Roman" w:cs="Times New Roman"/>
          <w:i/>
          <w:iCs/>
          <w:sz w:val="28"/>
          <w:szCs w:val="28"/>
          <w:lang w:val="en-US"/>
        </w:rPr>
        <w:t>-</w:t>
      </w:r>
      <w:r w:rsidRPr="00FB09D9">
        <w:rPr>
          <w:rFonts w:ascii="Times New Roman" w:hAnsi="Times New Roman" w:cs="Times New Roman"/>
          <w:i/>
          <w:iCs/>
          <w:sz w:val="28"/>
          <w:szCs w:val="28"/>
          <w:lang w:val="en-US"/>
        </w:rPr>
        <w:t xml:space="preserve"> thể hiện các thời điểm trong ngày mà SV sẽ tương tác với hệ thống</w:t>
      </w:r>
    </w:p>
    <w:p w14:paraId="713E00B3" w14:textId="77777777" w:rsidR="00FB09D9" w:rsidRPr="00FB09D9" w:rsidRDefault="00FB09D9" w:rsidP="00194B09">
      <w:pPr>
        <w:jc w:val="both"/>
        <w:rPr>
          <w:rFonts w:ascii="Times New Roman" w:hAnsi="Times New Roman" w:cs="Times New Roman"/>
          <w:sz w:val="28"/>
          <w:szCs w:val="28"/>
          <w:lang w:val="en-US"/>
        </w:rPr>
      </w:pPr>
    </w:p>
    <w:tbl>
      <w:tblPr>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4453"/>
        <w:gridCol w:w="3028"/>
      </w:tblGrid>
      <w:tr w:rsidR="00F23D9A" w:rsidRPr="00FB09D9" w14:paraId="5F6A50E7" w14:textId="77777777" w:rsidTr="00194B09">
        <w:trPr>
          <w:trHeight w:val="403"/>
        </w:trPr>
        <w:tc>
          <w:tcPr>
            <w:tcW w:w="1781"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64DADA2"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hAnsi="Times New Roman" w:cs="Times New Roman"/>
                <w:b/>
                <w:bCs/>
                <w:color w:val="FFFFFF"/>
                <w:sz w:val="28"/>
                <w:szCs w:val="28"/>
              </w:rPr>
              <w:t>Thời gian</w:t>
            </w:r>
          </w:p>
        </w:tc>
        <w:tc>
          <w:tcPr>
            <w:tcW w:w="4453"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D0ACEAF"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hAnsi="Times New Roman" w:cs="Times New Roman"/>
                <w:b/>
                <w:bCs/>
                <w:color w:val="FFFFFF"/>
                <w:sz w:val="28"/>
                <w:szCs w:val="28"/>
              </w:rPr>
              <w:t>Hoạt động</w:t>
            </w:r>
          </w:p>
        </w:tc>
        <w:tc>
          <w:tcPr>
            <w:tcW w:w="3028"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62A7EE35"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hAnsi="Times New Roman" w:cs="Times New Roman"/>
                <w:b/>
                <w:bCs/>
                <w:color w:val="FFFFFF"/>
                <w:sz w:val="28"/>
                <w:szCs w:val="28"/>
              </w:rPr>
              <w:t>Liên quan đến hệ thống không?</w:t>
            </w:r>
          </w:p>
        </w:tc>
      </w:tr>
      <w:tr w:rsidR="00F23D9A" w:rsidRPr="00FB09D9" w14:paraId="2BD59E27" w14:textId="77777777" w:rsidTr="00194B09">
        <w:trPr>
          <w:trHeight w:val="537"/>
        </w:trPr>
        <w:tc>
          <w:tcPr>
            <w:tcW w:w="1781"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CAE8C1B"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hAnsi="Times New Roman" w:cs="Times New Roman"/>
                <w:sz w:val="28"/>
                <w:szCs w:val="28"/>
                <w:lang w:val="vi-VN"/>
              </w:rPr>
              <w:t>6</w:t>
            </w:r>
            <w:r w:rsidRPr="00FB09D9">
              <w:rPr>
                <w:rFonts w:ascii="Times New Roman" w:hAnsi="Times New Roman" w:cs="Times New Roman"/>
                <w:sz w:val="28"/>
                <w:szCs w:val="28"/>
              </w:rPr>
              <w:t>:00 - 1</w:t>
            </w:r>
            <w:r w:rsidRPr="00FB09D9">
              <w:rPr>
                <w:rFonts w:ascii="Times New Roman" w:hAnsi="Times New Roman" w:cs="Times New Roman"/>
                <w:sz w:val="28"/>
                <w:szCs w:val="28"/>
                <w:lang w:val="vi-VN"/>
              </w:rPr>
              <w:t>8</w:t>
            </w:r>
            <w:r w:rsidRPr="00FB09D9">
              <w:rPr>
                <w:rFonts w:ascii="Times New Roman" w:hAnsi="Times New Roman" w:cs="Times New Roman"/>
                <w:sz w:val="28"/>
                <w:szCs w:val="28"/>
              </w:rPr>
              <w:t>:00</w:t>
            </w:r>
          </w:p>
        </w:tc>
        <w:tc>
          <w:tcPr>
            <w:tcW w:w="445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F41A7A6" w14:textId="77777777" w:rsidR="00F23D9A" w:rsidRPr="00FB09D9" w:rsidRDefault="00000000" w:rsidP="00194B09">
            <w:pPr>
              <w:tabs>
                <w:tab w:val="left" w:pos="880"/>
              </w:tabs>
              <w:jc w:val="both"/>
              <w:rPr>
                <w:rFonts w:ascii="Times New Roman" w:hAnsi="Times New Roman" w:cs="Times New Roman"/>
                <w:sz w:val="28"/>
                <w:szCs w:val="28"/>
                <w:lang w:val="vi-VN"/>
              </w:rPr>
            </w:pPr>
            <w:r w:rsidRPr="00FB09D9">
              <w:rPr>
                <w:rFonts w:ascii="Times New Roman" w:eastAsia="SimSun" w:hAnsi="Times New Roman" w:cs="Times New Roman"/>
                <w:sz w:val="28"/>
                <w:szCs w:val="28"/>
              </w:rPr>
              <w:t>Trực cổng, kiểm soát khách ra vào KTX</w:t>
            </w:r>
          </w:p>
        </w:tc>
        <w:tc>
          <w:tcPr>
            <w:tcW w:w="30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4C95BDB" w14:textId="77777777" w:rsidR="00F23D9A" w:rsidRPr="00FB09D9" w:rsidRDefault="00000000" w:rsidP="00194B09">
            <w:pPr>
              <w:tabs>
                <w:tab w:val="left" w:pos="880"/>
              </w:tabs>
              <w:jc w:val="both"/>
              <w:rPr>
                <w:rFonts w:ascii="Times New Roman" w:hAnsi="Times New Roman" w:cs="Times New Roman"/>
                <w:sz w:val="28"/>
                <w:szCs w:val="28"/>
                <w:lang w:val="vi-VN"/>
              </w:rPr>
            </w:pPr>
            <w:r w:rsidRPr="00194B09">
              <w:rPr>
                <w:rFonts w:ascii="Times New Roman" w:eastAsia="SimSun" w:hAnsi="Times New Roman" w:cs="Times New Roman"/>
                <w:sz w:val="28"/>
                <w:szCs w:val="28"/>
              </w:rPr>
              <w:t>Có:</w:t>
            </w:r>
            <w:r w:rsidRPr="00FB09D9">
              <w:rPr>
                <w:rFonts w:ascii="Times New Roman" w:eastAsia="SimSun" w:hAnsi="Times New Roman" w:cs="Times New Roman"/>
                <w:sz w:val="28"/>
                <w:szCs w:val="28"/>
              </w:rPr>
              <w:t xml:space="preserve"> Mở ứng dụng tra cứu thông tin khách ghé thăm đã khai báo</w:t>
            </w:r>
            <w:r w:rsidRPr="00FB09D9">
              <w:rPr>
                <w:rFonts w:ascii="Times New Roman" w:eastAsia="SimSun" w:hAnsi="Times New Roman" w:cs="Times New Roman"/>
                <w:sz w:val="28"/>
                <w:szCs w:val="28"/>
                <w:lang w:val="vi-VN"/>
              </w:rPr>
              <w:t>.</w:t>
            </w:r>
          </w:p>
        </w:tc>
      </w:tr>
      <w:tr w:rsidR="00F23D9A" w:rsidRPr="00FB09D9" w14:paraId="34B35BDC" w14:textId="77777777" w:rsidTr="00194B09">
        <w:trPr>
          <w:trHeight w:val="623"/>
        </w:trPr>
        <w:tc>
          <w:tcPr>
            <w:tcW w:w="1781"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D20FD7C"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eastAsia="SimSun" w:hAnsi="Times New Roman" w:cs="Times New Roman"/>
                <w:sz w:val="28"/>
                <w:szCs w:val="28"/>
              </w:rPr>
              <w:t>18:00 - 23:00</w:t>
            </w:r>
          </w:p>
        </w:tc>
        <w:tc>
          <w:tcPr>
            <w:tcW w:w="445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5A9442E" w14:textId="77777777" w:rsidR="00F23D9A" w:rsidRPr="00FB09D9" w:rsidRDefault="00000000" w:rsidP="00194B09">
            <w:pPr>
              <w:tabs>
                <w:tab w:val="left" w:pos="880"/>
              </w:tabs>
              <w:jc w:val="both"/>
              <w:rPr>
                <w:rFonts w:ascii="Times New Roman" w:hAnsi="Times New Roman" w:cs="Times New Roman"/>
                <w:sz w:val="28"/>
                <w:szCs w:val="28"/>
                <w:lang w:val="vi-VN"/>
              </w:rPr>
            </w:pPr>
            <w:r w:rsidRPr="00FB09D9">
              <w:rPr>
                <w:rFonts w:ascii="Times New Roman" w:eastAsia="SimSun" w:hAnsi="Times New Roman" w:cs="Times New Roman"/>
                <w:sz w:val="28"/>
                <w:szCs w:val="28"/>
              </w:rPr>
              <w:t>Giám sát khuôn viên KTX</w:t>
            </w:r>
          </w:p>
        </w:tc>
        <w:tc>
          <w:tcPr>
            <w:tcW w:w="30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9A97326" w14:textId="77777777" w:rsidR="00F23D9A" w:rsidRPr="00FB09D9" w:rsidRDefault="00000000" w:rsidP="00194B09">
            <w:pPr>
              <w:tabs>
                <w:tab w:val="left" w:pos="880"/>
              </w:tabs>
              <w:jc w:val="both"/>
              <w:rPr>
                <w:rFonts w:ascii="Times New Roman" w:hAnsi="Times New Roman" w:cs="Times New Roman"/>
                <w:sz w:val="28"/>
                <w:szCs w:val="28"/>
                <w:lang w:val="vi-VN"/>
              </w:rPr>
            </w:pPr>
            <w:r w:rsidRPr="00FB09D9">
              <w:rPr>
                <w:rFonts w:ascii="Times New Roman" w:hAnsi="Times New Roman" w:cs="Times New Roman"/>
                <w:sz w:val="28"/>
                <w:szCs w:val="28"/>
                <w:lang w:val="vi-VN"/>
              </w:rPr>
              <w:t>Không</w:t>
            </w:r>
          </w:p>
        </w:tc>
      </w:tr>
      <w:tr w:rsidR="00F23D9A" w:rsidRPr="00FB09D9" w14:paraId="1B62A4DE" w14:textId="77777777" w:rsidTr="00194B09">
        <w:trPr>
          <w:trHeight w:val="460"/>
        </w:trPr>
        <w:tc>
          <w:tcPr>
            <w:tcW w:w="1781"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FD7E5B4" w14:textId="77777777" w:rsidR="00F23D9A" w:rsidRPr="00FB09D9" w:rsidRDefault="00000000" w:rsidP="00194B09">
            <w:pPr>
              <w:tabs>
                <w:tab w:val="left" w:pos="880"/>
              </w:tabs>
              <w:jc w:val="both"/>
              <w:rPr>
                <w:rFonts w:ascii="Times New Roman" w:hAnsi="Times New Roman" w:cs="Times New Roman"/>
                <w:sz w:val="28"/>
                <w:szCs w:val="28"/>
              </w:rPr>
            </w:pPr>
            <w:r w:rsidRPr="00FB09D9">
              <w:rPr>
                <w:rFonts w:ascii="Times New Roman" w:eastAsia="SimSun" w:hAnsi="Times New Roman" w:cs="Times New Roman"/>
                <w:sz w:val="28"/>
                <w:szCs w:val="28"/>
              </w:rPr>
              <w:t>23:00 - 06:00</w:t>
            </w:r>
          </w:p>
        </w:tc>
        <w:tc>
          <w:tcPr>
            <w:tcW w:w="4453"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89421F9" w14:textId="77777777" w:rsidR="00F23D9A" w:rsidRPr="00FB09D9" w:rsidRDefault="00000000" w:rsidP="00194B09">
            <w:pPr>
              <w:tabs>
                <w:tab w:val="left" w:pos="880"/>
              </w:tabs>
              <w:jc w:val="both"/>
              <w:rPr>
                <w:rFonts w:ascii="Times New Roman" w:hAnsi="Times New Roman" w:cs="Times New Roman"/>
                <w:sz w:val="28"/>
                <w:szCs w:val="28"/>
                <w:lang w:val="vi-VN"/>
              </w:rPr>
            </w:pPr>
            <w:r w:rsidRPr="00FB09D9">
              <w:rPr>
                <w:rFonts w:ascii="Times New Roman" w:eastAsia="SimSun" w:hAnsi="Times New Roman" w:cs="Times New Roman"/>
                <w:sz w:val="28"/>
                <w:szCs w:val="28"/>
              </w:rPr>
              <w:t>Trực ca đêm, kiểm soát giới nghiêm</w:t>
            </w:r>
          </w:p>
        </w:tc>
        <w:tc>
          <w:tcPr>
            <w:tcW w:w="3028"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5E849C3" w14:textId="77777777" w:rsidR="00F23D9A" w:rsidRPr="00FB09D9" w:rsidRDefault="00000000" w:rsidP="00194B09">
            <w:pPr>
              <w:pStyle w:val="NormalWeb"/>
              <w:tabs>
                <w:tab w:val="left" w:pos="880"/>
              </w:tabs>
              <w:jc w:val="both"/>
              <w:rPr>
                <w:rFonts w:ascii="Times New Roman" w:hAnsi="Times New Roman" w:cs="Times New Roman"/>
                <w:sz w:val="28"/>
                <w:szCs w:val="28"/>
                <w:lang w:val="vi-VN"/>
              </w:rPr>
            </w:pPr>
            <w:r w:rsidRPr="00194B09">
              <w:rPr>
                <w:rFonts w:ascii="Times New Roman" w:hAnsi="Times New Roman" w:cs="Times New Roman"/>
                <w:sz w:val="28"/>
                <w:szCs w:val="28"/>
              </w:rPr>
              <w:t>Có:</w:t>
            </w:r>
            <w:r w:rsidRPr="00FB09D9">
              <w:rPr>
                <w:rFonts w:ascii="Times New Roman" w:hAnsi="Times New Roman" w:cs="Times New Roman"/>
                <w:sz w:val="28"/>
                <w:szCs w:val="28"/>
              </w:rPr>
              <w:t xml:space="preserve"> Nhập mã SV về trễ giờ giới nghiêm để hệ thống tự ghi nhận vi phạm</w:t>
            </w:r>
            <w:r w:rsidRPr="00FB09D9">
              <w:rPr>
                <w:rFonts w:ascii="Times New Roman" w:hAnsi="Times New Roman" w:cs="Times New Roman"/>
                <w:sz w:val="28"/>
                <w:szCs w:val="28"/>
                <w:lang w:val="vi-VN"/>
              </w:rPr>
              <w:t>.</w:t>
            </w:r>
          </w:p>
        </w:tc>
      </w:tr>
    </w:tbl>
    <w:p w14:paraId="325BA91F" w14:textId="77777777" w:rsidR="00F23D9A" w:rsidRPr="00194B09" w:rsidRDefault="00000000" w:rsidP="00194B09">
      <w:pPr>
        <w:pStyle w:val="Heading2"/>
        <w:spacing w:line="240" w:lineRule="auto"/>
        <w:jc w:val="both"/>
        <w:rPr>
          <w:rFonts w:ascii="Times New Roman" w:hAnsi="Times New Roman" w:cs="Times New Roman"/>
          <w:color w:val="1E386B" w:themeColor="accent1" w:themeShade="80"/>
          <w:sz w:val="28"/>
          <w:szCs w:val="28"/>
        </w:rPr>
      </w:pPr>
      <w:r w:rsidRPr="00194B09">
        <w:rPr>
          <w:rFonts w:ascii="Times New Roman" w:hAnsi="Times New Roman" w:cs="Times New Roman"/>
          <w:color w:val="1E386B" w:themeColor="accent1" w:themeShade="80"/>
          <w:sz w:val="28"/>
          <w:szCs w:val="28"/>
        </w:rPr>
        <w:lastRenderedPageBreak/>
        <w:t>7. Mối quan hệ với các Persona khác</w:t>
      </w:r>
    </w:p>
    <w:p w14:paraId="567B45AF" w14:textId="77777777" w:rsidR="00F23D9A" w:rsidRPr="00FB09D9" w:rsidRDefault="00000000" w:rsidP="00194B09">
      <w:pPr>
        <w:pStyle w:val="ListParagraph"/>
        <w:numPr>
          <w:ilvl w:val="0"/>
          <w:numId w:val="11"/>
        </w:numPr>
        <w:spacing w:after="60"/>
        <w:jc w:val="both"/>
        <w:rPr>
          <w:rFonts w:ascii="Times New Roman" w:hAnsi="Times New Roman" w:cs="Times New Roman"/>
          <w:sz w:val="28"/>
          <w:szCs w:val="28"/>
        </w:rPr>
      </w:pPr>
      <w:r w:rsidRPr="00FB09D9">
        <w:rPr>
          <w:rFonts w:ascii="Times New Roman" w:hAnsi="Times New Roman" w:cs="Times New Roman"/>
          <w:sz w:val="28"/>
          <w:szCs w:val="28"/>
          <w:lang w:val="vi-VN"/>
        </w:rPr>
        <w:t xml:space="preserve">Tương tác với Sinh Viên ( Phúc An): </w:t>
      </w:r>
      <w:r w:rsidRPr="00FB09D9">
        <w:rPr>
          <w:rFonts w:ascii="Times New Roman" w:eastAsia="SimSun" w:hAnsi="Times New Roman" w:cs="Times New Roman"/>
          <w:sz w:val="28"/>
          <w:szCs w:val="28"/>
        </w:rPr>
        <w:t>Đối chiếu thông tin khách thăm do An khai báo và ghi nhận thời gian nếu An đi học/về trễ sau 23h.</w:t>
      </w:r>
    </w:p>
    <w:p w14:paraId="522D36B2" w14:textId="77777777" w:rsidR="00F23D9A" w:rsidRPr="00FB09D9" w:rsidRDefault="00000000" w:rsidP="00194B09">
      <w:pPr>
        <w:pStyle w:val="ListParagraph"/>
        <w:numPr>
          <w:ilvl w:val="0"/>
          <w:numId w:val="11"/>
        </w:numPr>
        <w:spacing w:after="60"/>
        <w:jc w:val="both"/>
        <w:rPr>
          <w:rFonts w:ascii="Times New Roman" w:hAnsi="Times New Roman" w:cs="Times New Roman"/>
          <w:sz w:val="28"/>
          <w:szCs w:val="28"/>
        </w:rPr>
      </w:pPr>
      <w:r w:rsidRPr="00FB09D9">
        <w:rPr>
          <w:rFonts w:ascii="Times New Roman" w:hAnsi="Times New Roman" w:cs="Times New Roman"/>
          <w:sz w:val="28"/>
          <w:szCs w:val="28"/>
        </w:rPr>
        <w:t>Tương tác với Persona</w:t>
      </w:r>
      <w:r w:rsidRPr="00FB09D9">
        <w:rPr>
          <w:rFonts w:ascii="Times New Roman" w:hAnsi="Times New Roman" w:cs="Times New Roman"/>
          <w:sz w:val="28"/>
          <w:szCs w:val="28"/>
          <w:lang w:val="vi-VN"/>
        </w:rPr>
        <w:t xml:space="preserve"> Thầy Quân (Admin)</w:t>
      </w:r>
      <w:r w:rsidRPr="00FB09D9">
        <w:rPr>
          <w:rFonts w:ascii="Times New Roman" w:hAnsi="Times New Roman" w:cs="Times New Roman"/>
          <w:sz w:val="28"/>
          <w:szCs w:val="28"/>
        </w:rPr>
        <w:t xml:space="preserve"> :</w:t>
      </w:r>
      <w:r w:rsidRPr="00FB09D9">
        <w:rPr>
          <w:rFonts w:ascii="Times New Roman" w:hAnsi="Times New Roman" w:cs="Times New Roman"/>
          <w:sz w:val="28"/>
          <w:szCs w:val="28"/>
          <w:lang w:val="vi-VN"/>
        </w:rPr>
        <w:t xml:space="preserve"> </w:t>
      </w:r>
      <w:r w:rsidRPr="00FB09D9">
        <w:rPr>
          <w:rFonts w:ascii="Times New Roman" w:eastAsia="SimSun" w:hAnsi="Times New Roman" w:cs="Times New Roman"/>
          <w:sz w:val="28"/>
          <w:szCs w:val="28"/>
        </w:rPr>
        <w:t>Dữ liệu vi phạm về trễ do bảo vệ ghi nhận sẽ tự động chuyển về hệ thống để Thầy Quân xem báo cáo tổng hợp.</w:t>
      </w:r>
    </w:p>
    <w:p w14:paraId="2B983417" w14:textId="77777777" w:rsidR="00F23D9A" w:rsidRPr="00FB09D9" w:rsidRDefault="00F23D9A" w:rsidP="00194B09">
      <w:pPr>
        <w:jc w:val="both"/>
        <w:rPr>
          <w:rFonts w:ascii="Times New Roman" w:hAnsi="Times New Roman" w:cs="Times New Roman"/>
          <w:sz w:val="28"/>
          <w:szCs w:val="28"/>
        </w:rPr>
      </w:pPr>
    </w:p>
    <w:p w14:paraId="09131FA4" w14:textId="77777777" w:rsidR="00F23D9A" w:rsidRPr="00FB09D9" w:rsidRDefault="00F23D9A" w:rsidP="00194B09">
      <w:pPr>
        <w:jc w:val="both"/>
        <w:rPr>
          <w:rFonts w:ascii="Times New Roman" w:hAnsi="Times New Roman" w:cs="Times New Roman"/>
          <w:sz w:val="28"/>
          <w:szCs w:val="28"/>
        </w:rPr>
      </w:pPr>
    </w:p>
    <w:p w14:paraId="3DB17C6B" w14:textId="77777777" w:rsidR="00F23D9A" w:rsidRPr="00FB09D9" w:rsidRDefault="00F23D9A" w:rsidP="00194B09">
      <w:pPr>
        <w:jc w:val="both"/>
        <w:rPr>
          <w:rFonts w:ascii="Times New Roman" w:hAnsi="Times New Roman" w:cs="Times New Roman"/>
          <w:sz w:val="28"/>
          <w:szCs w:val="28"/>
        </w:rPr>
      </w:pPr>
    </w:p>
    <w:sectPr w:rsidR="00F23D9A" w:rsidRPr="00FB09D9" w:rsidSect="00194B09">
      <w:pgSz w:w="11906" w:h="16838"/>
      <w:pgMar w:top="1701" w:right="1134" w:bottom="1980"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7BC0D66"/>
    <w:multiLevelType w:val="multilevel"/>
    <w:tmpl w:val="27BC0D66"/>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0117030">
    <w:abstractNumId w:val="9"/>
  </w:num>
  <w:num w:numId="2" w16cid:durableId="1684939786">
    <w:abstractNumId w:val="7"/>
  </w:num>
  <w:num w:numId="3" w16cid:durableId="1112017831">
    <w:abstractNumId w:val="6"/>
  </w:num>
  <w:num w:numId="4" w16cid:durableId="1120757471">
    <w:abstractNumId w:val="5"/>
  </w:num>
  <w:num w:numId="5" w16cid:durableId="837883694">
    <w:abstractNumId w:val="4"/>
  </w:num>
  <w:num w:numId="6" w16cid:durableId="2137676455">
    <w:abstractNumId w:val="8"/>
  </w:num>
  <w:num w:numId="7" w16cid:durableId="893586913">
    <w:abstractNumId w:val="3"/>
  </w:num>
  <w:num w:numId="8" w16cid:durableId="921915677">
    <w:abstractNumId w:val="2"/>
  </w:num>
  <w:num w:numId="9" w16cid:durableId="541136134">
    <w:abstractNumId w:val="1"/>
  </w:num>
  <w:num w:numId="10" w16cid:durableId="1911230586">
    <w:abstractNumId w:val="0"/>
  </w:num>
  <w:num w:numId="11" w16cid:durableId="115247830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E71FC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4B09"/>
    <w:rsid w:val="00196AB1"/>
    <w:rsid w:val="00201333"/>
    <w:rsid w:val="00210FA7"/>
    <w:rsid w:val="00216417"/>
    <w:rsid w:val="002549AF"/>
    <w:rsid w:val="0026631D"/>
    <w:rsid w:val="002C2F53"/>
    <w:rsid w:val="0033518C"/>
    <w:rsid w:val="003437C2"/>
    <w:rsid w:val="00360C79"/>
    <w:rsid w:val="00377186"/>
    <w:rsid w:val="00397C9E"/>
    <w:rsid w:val="003A1C03"/>
    <w:rsid w:val="00414627"/>
    <w:rsid w:val="00425D63"/>
    <w:rsid w:val="004643D8"/>
    <w:rsid w:val="00490259"/>
    <w:rsid w:val="00497C24"/>
    <w:rsid w:val="004C7BA5"/>
    <w:rsid w:val="004E7628"/>
    <w:rsid w:val="004F48F2"/>
    <w:rsid w:val="005149B1"/>
    <w:rsid w:val="00563366"/>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E16BF"/>
    <w:rsid w:val="00801F23"/>
    <w:rsid w:val="00837632"/>
    <w:rsid w:val="0085640F"/>
    <w:rsid w:val="008567AA"/>
    <w:rsid w:val="00890A8C"/>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C7DC2"/>
    <w:rsid w:val="00AD226F"/>
    <w:rsid w:val="00B13A52"/>
    <w:rsid w:val="00B24CF4"/>
    <w:rsid w:val="00B26993"/>
    <w:rsid w:val="00B4570C"/>
    <w:rsid w:val="00B5208C"/>
    <w:rsid w:val="00B645AB"/>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E75EA"/>
    <w:rsid w:val="00EF2933"/>
    <w:rsid w:val="00F05146"/>
    <w:rsid w:val="00F1115D"/>
    <w:rsid w:val="00F23D9A"/>
    <w:rsid w:val="00F3513C"/>
    <w:rsid w:val="00F465C5"/>
    <w:rsid w:val="00F5180D"/>
    <w:rsid w:val="00F51B21"/>
    <w:rsid w:val="00F51D87"/>
    <w:rsid w:val="00F8455C"/>
    <w:rsid w:val="00FB09D9"/>
    <w:rsid w:val="03E71FC8"/>
    <w:rsid w:val="24F11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A4780"/>
  <w15:docId w15:val="{BA8641BE-A894-421E-B0EA-EA790073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7" w:qFormat="1"/>
    <w:lsdException w:name="index 8" w:qFormat="1"/>
    <w:lsdException w:name="annotation text" w:qFormat="1"/>
    <w:lsdException w:name="header" w:qFormat="1"/>
    <w:lsdException w:name="caption" w:semiHidden="1" w:unhideWhenUsed="1" w:qFormat="1"/>
    <w:lsdException w:name="footnote reference" w:qFormat="1"/>
    <w:lsdException w:name="annotation reference" w:qFormat="1"/>
    <w:lsdException w:name="macro" w:qFormat="1"/>
    <w:lsdException w:name="List" w:qFormat="1"/>
    <w:lsdException w:name="List 5"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Default Paragraph Font" w:semiHidden="1" w:qFormat="1"/>
    <w:lsdException w:name="Body Text" w:qFormat="1"/>
    <w:lsdException w:name="Body Text Indent" w:qFormat="1"/>
    <w:lsdException w:name="List Continue 4" w:qFormat="1"/>
    <w:lsdException w:name="Subtitl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Address" w:qFormat="1"/>
    <w:lsdException w:name="HTML Cite" w:qFormat="1"/>
    <w:lsdException w:name="HTML Cod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szCs w:val="22"/>
      <w:lang w:val="zh-CN"/>
    </w:rPr>
  </w:style>
  <w:style w:type="paragraph" w:styleId="Heading1">
    <w:name w:val="heading 1"/>
    <w:basedOn w:val="Normal"/>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style>
  <w:style w:type="paragraph" w:styleId="List">
    <w:name w:val="List"/>
    <w:basedOn w:val="Normal"/>
    <w:qFormat/>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qFormat/>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qFormat/>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04 . Hồng Gấm</dc:creator>
  <cp:lastModifiedBy>Thuy Linh Phan</cp:lastModifiedBy>
  <cp:revision>9</cp:revision>
  <dcterms:created xsi:type="dcterms:W3CDTF">2026-08-24T03:00:00Z</dcterms:created>
  <dcterms:modified xsi:type="dcterms:W3CDTF">2026-08-25T00:25:00Z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BC26CC858C5842FD99222389895EABB0_11</vt:lpwstr>
  </property>
  <property fmtid="{D5CDD505-2E9C-101B-9397-08002B2CF9AE}" pid="4" name="KSOTemplateDocerSaveRecord">
    <vt:lpwstr>eyJoZGlkIjoiMWI4YjJjZTUzNGNlYTQyODI4ZTEyNDRhODcyM2Y3ZDEiLCJ1c2VySWQiOiIxMzkxODY4MDU0MTcwIn0=</vt:lpwstr>
  </property>
</Properties>
</file>