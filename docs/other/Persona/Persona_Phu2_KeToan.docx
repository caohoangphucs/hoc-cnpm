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560D2" w14:textId="77777777" w:rsidR="00F9363A" w:rsidRDefault="00000000" w:rsidP="00893CB4">
      <w:pPr>
        <w:pStyle w:val="Heading1"/>
        <w:spacing w:before="0" w:after="0" w:line="240" w:lineRule="auto"/>
        <w:jc w:val="both"/>
        <w:rPr>
          <w:rFonts w:ascii="Times New Roman" w:hAnsi="Times New Roman" w:cs="Times New Roman"/>
          <w:color w:val="4874CB" w:themeColor="accent1"/>
          <w:sz w:val="28"/>
          <w:szCs w:val="28"/>
          <w:lang w:val="en-US"/>
        </w:rPr>
      </w:pPr>
      <w:r w:rsidRPr="00677720">
        <w:rPr>
          <w:rFonts w:ascii="Times New Roman" w:hAnsi="Times New Roman" w:cs="Times New Roman"/>
          <w:color w:val="4874CB" w:themeColor="accent1"/>
          <w:sz w:val="28"/>
          <w:szCs w:val="28"/>
        </w:rPr>
        <w:t>PERSONA #</w:t>
      </w:r>
      <w:r w:rsidRPr="00677720">
        <w:rPr>
          <w:rFonts w:ascii="Times New Roman" w:hAnsi="Times New Roman" w:cs="Times New Roman"/>
          <w:color w:val="4874CB" w:themeColor="accent1"/>
          <w:sz w:val="28"/>
          <w:szCs w:val="28"/>
          <w:lang w:val="vi-VN"/>
        </w:rPr>
        <w:t>3</w:t>
      </w:r>
      <w:r w:rsidRPr="00677720">
        <w:rPr>
          <w:rFonts w:ascii="Times New Roman" w:hAnsi="Times New Roman" w:cs="Times New Roman"/>
          <w:color w:val="4874CB" w:themeColor="accent1"/>
          <w:sz w:val="28"/>
          <w:szCs w:val="28"/>
        </w:rPr>
        <w:t xml:space="preserve"> — TÊN:</w:t>
      </w:r>
      <w:r w:rsidRPr="00677720">
        <w:rPr>
          <w:rFonts w:ascii="Times New Roman" w:hAnsi="Times New Roman" w:cs="Times New Roman"/>
          <w:color w:val="4874CB" w:themeColor="accent1"/>
          <w:sz w:val="28"/>
          <w:szCs w:val="28"/>
          <w:lang w:val="vi-VN"/>
        </w:rPr>
        <w:t xml:space="preserve"> Nguyễn Thanh Thiện Linh</w:t>
      </w:r>
    </w:p>
    <w:p w14:paraId="1B6CE18D" w14:textId="77777777" w:rsidR="00893CB4" w:rsidRPr="00893CB4" w:rsidRDefault="00893CB4" w:rsidP="00893CB4">
      <w:pPr>
        <w:pStyle w:val="Heading1"/>
        <w:spacing w:before="0" w:after="0" w:line="240" w:lineRule="auto"/>
        <w:jc w:val="both"/>
        <w:rPr>
          <w:rFonts w:ascii="Times New Roman" w:hAnsi="Times New Roman" w:cs="Times New Roman"/>
          <w:color w:val="4874CB" w:themeColor="accent1"/>
          <w:sz w:val="28"/>
          <w:szCs w:val="28"/>
          <w:lang w:val="en-US"/>
        </w:rPr>
      </w:pPr>
    </w:p>
    <w:p w14:paraId="44003FFD" w14:textId="77777777" w:rsidR="00F9363A" w:rsidRDefault="00000000" w:rsidP="00893CB4">
      <w:pPr>
        <w:jc w:val="both"/>
        <w:rPr>
          <w:rFonts w:ascii="Times New Roman" w:hAnsi="Times New Roman" w:cs="Times New Roman"/>
          <w:b/>
          <w:bCs/>
          <w:sz w:val="28"/>
          <w:szCs w:val="28"/>
          <w:lang w:val="en-US"/>
        </w:rPr>
      </w:pPr>
      <w:r w:rsidRPr="00893CB4">
        <w:rPr>
          <w:rFonts w:ascii="Times New Roman" w:hAnsi="Times New Roman" w:cs="Times New Roman"/>
          <w:b/>
          <w:bCs/>
          <w:sz w:val="28"/>
          <w:szCs w:val="28"/>
        </w:rPr>
        <w:t xml:space="preserve">(Đánh dấu vai trò: </w:t>
      </w:r>
      <w:r w:rsidRPr="00893CB4">
        <w:rPr>
          <w:rFonts w:ascii="Segoe UI Symbol" w:hAnsi="Segoe UI Symbol" w:cs="Segoe UI Symbol"/>
          <w:b/>
          <w:bCs/>
          <w:sz w:val="28"/>
          <w:szCs w:val="28"/>
        </w:rPr>
        <w:t>☐</w:t>
      </w:r>
      <w:r w:rsidRPr="00893CB4">
        <w:rPr>
          <w:rFonts w:ascii="Times New Roman" w:hAnsi="Times New Roman" w:cs="Times New Roman"/>
          <w:b/>
          <w:bCs/>
          <w:sz w:val="28"/>
          <w:szCs w:val="28"/>
        </w:rPr>
        <w:t xml:space="preserve"> Persona chính (primary)   </w:t>
      </w:r>
      <w:r w:rsidRPr="00893CB4">
        <w:rPr>
          <w:rFonts w:ascii="Times New Roman" w:hAnsi="Times New Roman" w:cs="Times New Roman"/>
          <w:b/>
          <w:bCs/>
          <w:sz w:val="28"/>
          <w:szCs w:val="28"/>
          <w:highlight w:val="yellow"/>
        </w:rPr>
        <w:t xml:space="preserve">√ </w:t>
      </w:r>
      <w:r w:rsidRPr="00893CB4">
        <w:rPr>
          <w:rFonts w:ascii="Times New Roman" w:hAnsi="Times New Roman" w:cs="Times New Roman"/>
          <w:b/>
          <w:bCs/>
          <w:sz w:val="28"/>
          <w:szCs w:val="28"/>
        </w:rPr>
        <w:t>Persona phụ (secondary))</w:t>
      </w:r>
    </w:p>
    <w:p w14:paraId="7056DC38" w14:textId="77777777" w:rsidR="00893CB4" w:rsidRPr="00893CB4" w:rsidRDefault="00893CB4" w:rsidP="00893CB4">
      <w:pPr>
        <w:jc w:val="both"/>
        <w:rPr>
          <w:rFonts w:ascii="Times New Roman" w:hAnsi="Times New Roman" w:cs="Times New Roman"/>
          <w:b/>
          <w:bCs/>
          <w:sz w:val="28"/>
          <w:szCs w:val="28"/>
          <w:lang w:val="en-US"/>
        </w:rPr>
      </w:pPr>
    </w:p>
    <w:p w14:paraId="58A3B5BC" w14:textId="77777777" w:rsidR="00F9363A" w:rsidRDefault="00000000" w:rsidP="00893CB4">
      <w:pPr>
        <w:pStyle w:val="Heading2"/>
        <w:spacing w:before="0" w:after="0" w:line="240" w:lineRule="auto"/>
        <w:jc w:val="both"/>
        <w:rPr>
          <w:rFonts w:ascii="Times New Roman" w:hAnsi="Times New Roman" w:cs="Times New Roman"/>
          <w:color w:val="1E386B" w:themeColor="accent1" w:themeShade="80"/>
          <w:sz w:val="28"/>
          <w:szCs w:val="28"/>
          <w:lang w:val="en-US"/>
        </w:rPr>
      </w:pPr>
      <w:r w:rsidRPr="00893CB4">
        <w:rPr>
          <w:rFonts w:ascii="Times New Roman" w:hAnsi="Times New Roman" w:cs="Times New Roman"/>
          <w:color w:val="1E386B" w:themeColor="accent1" w:themeShade="80"/>
          <w:sz w:val="28"/>
          <w:szCs w:val="28"/>
        </w:rPr>
        <w:t>1. Thông tin cơ bản</w:t>
      </w:r>
    </w:p>
    <w:p w14:paraId="3B644409" w14:textId="77777777" w:rsidR="00893CB4" w:rsidRPr="00893CB4" w:rsidRDefault="00893CB4" w:rsidP="00893CB4">
      <w:pPr>
        <w:pStyle w:val="Heading2"/>
        <w:spacing w:before="0" w:after="0" w:line="240" w:lineRule="auto"/>
        <w:jc w:val="both"/>
        <w:rPr>
          <w:rFonts w:ascii="Times New Roman" w:hAnsi="Times New Roman" w:cs="Times New Roman"/>
          <w:color w:val="1E386B" w:themeColor="accent1" w:themeShade="80"/>
          <w:sz w:val="28"/>
          <w:szCs w:val="28"/>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60"/>
      </w:tblGrid>
      <w:tr w:rsidR="00F9363A" w:rsidRPr="00677720" w14:paraId="3BAEF33F" w14:textId="77777777">
        <w:tc>
          <w:tcPr>
            <w:tcW w:w="24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1B7FCB8F"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b/>
                <w:bCs/>
                <w:color w:val="FFFFFF"/>
                <w:sz w:val="28"/>
                <w:szCs w:val="28"/>
              </w:rPr>
              <w:t>Trường</w:t>
            </w:r>
          </w:p>
        </w:tc>
        <w:tc>
          <w:tcPr>
            <w:tcW w:w="40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10B0F3C2"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b/>
                <w:bCs/>
                <w:color w:val="FFFFFF"/>
                <w:sz w:val="28"/>
                <w:szCs w:val="28"/>
              </w:rPr>
              <w:t>Nội dung</w:t>
            </w:r>
          </w:p>
        </w:tc>
        <w:tc>
          <w:tcPr>
            <w:tcW w:w="29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6F8425E7"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b/>
                <w:bCs/>
                <w:color w:val="FFFFFF"/>
                <w:sz w:val="28"/>
                <w:szCs w:val="28"/>
              </w:rPr>
              <w:t>Ghi chú</w:t>
            </w:r>
          </w:p>
        </w:tc>
      </w:tr>
      <w:tr w:rsidR="00F9363A" w:rsidRPr="00677720" w14:paraId="06487AF2"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1B69A1E"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b/>
                <w:bCs/>
                <w:sz w:val="28"/>
                <w:szCs w:val="28"/>
              </w:rPr>
              <w:t>Tên đầy đủ</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5434FC3" w14:textId="77777777" w:rsidR="00F9363A" w:rsidRPr="00677720" w:rsidRDefault="00000000" w:rsidP="00893CB4">
            <w:pPr>
              <w:jc w:val="both"/>
              <w:rPr>
                <w:rFonts w:ascii="Times New Roman" w:hAnsi="Times New Roman" w:cs="Times New Roman"/>
                <w:sz w:val="28"/>
                <w:szCs w:val="28"/>
                <w:lang w:val="vi-VN"/>
              </w:rPr>
            </w:pPr>
            <w:r w:rsidRPr="00677720">
              <w:rPr>
                <w:rFonts w:ascii="Times New Roman" w:hAnsi="Times New Roman" w:cs="Times New Roman"/>
                <w:sz w:val="28"/>
                <w:szCs w:val="28"/>
                <w:lang w:val="vi-VN"/>
              </w:rPr>
              <w:t>Nguyễn Thanh Thiện Linh</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2579DAB" w14:textId="77777777" w:rsidR="00F9363A" w:rsidRPr="00677720" w:rsidRDefault="00F9363A" w:rsidP="00893CB4">
            <w:pPr>
              <w:jc w:val="both"/>
              <w:rPr>
                <w:rFonts w:ascii="Times New Roman" w:hAnsi="Times New Roman" w:cs="Times New Roman"/>
                <w:sz w:val="28"/>
                <w:szCs w:val="28"/>
              </w:rPr>
            </w:pPr>
          </w:p>
        </w:tc>
      </w:tr>
      <w:tr w:rsidR="00F9363A" w:rsidRPr="00677720" w14:paraId="12BE2F0E"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5A156E1"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b/>
                <w:bCs/>
                <w:sz w:val="28"/>
                <w:szCs w:val="28"/>
              </w:rPr>
              <w:t>Tuổi</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98EBBB9" w14:textId="77777777" w:rsidR="00F9363A" w:rsidRPr="00677720" w:rsidRDefault="00000000" w:rsidP="00893CB4">
            <w:pPr>
              <w:jc w:val="both"/>
              <w:rPr>
                <w:rFonts w:ascii="Times New Roman" w:hAnsi="Times New Roman" w:cs="Times New Roman"/>
                <w:sz w:val="28"/>
                <w:szCs w:val="28"/>
                <w:lang w:val="vi-VN"/>
              </w:rPr>
            </w:pPr>
            <w:r w:rsidRPr="00677720">
              <w:rPr>
                <w:rFonts w:ascii="Times New Roman" w:hAnsi="Times New Roman" w:cs="Times New Roman"/>
                <w:sz w:val="28"/>
                <w:szCs w:val="28"/>
                <w:lang w:val="vi-VN"/>
              </w:rPr>
              <w:t>32</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3C474B6" w14:textId="77777777" w:rsidR="00F9363A" w:rsidRPr="00677720" w:rsidRDefault="00F9363A" w:rsidP="00893CB4">
            <w:pPr>
              <w:jc w:val="both"/>
              <w:rPr>
                <w:rFonts w:ascii="Times New Roman" w:hAnsi="Times New Roman" w:cs="Times New Roman"/>
                <w:sz w:val="28"/>
                <w:szCs w:val="28"/>
              </w:rPr>
            </w:pPr>
          </w:p>
        </w:tc>
      </w:tr>
      <w:tr w:rsidR="00F9363A" w:rsidRPr="00677720" w14:paraId="32D6A4C5"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51FE3C2"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b/>
                <w:bCs/>
                <w:sz w:val="28"/>
                <w:szCs w:val="28"/>
              </w:rPr>
              <w:t>Giới tính</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37161BE" w14:textId="77777777" w:rsidR="00F9363A" w:rsidRPr="00677720" w:rsidRDefault="00000000" w:rsidP="00893CB4">
            <w:pPr>
              <w:jc w:val="both"/>
              <w:rPr>
                <w:rFonts w:ascii="Times New Roman" w:hAnsi="Times New Roman" w:cs="Times New Roman"/>
                <w:sz w:val="28"/>
                <w:szCs w:val="28"/>
                <w:lang w:val="vi-VN"/>
              </w:rPr>
            </w:pPr>
            <w:r w:rsidRPr="00677720">
              <w:rPr>
                <w:rFonts w:ascii="Times New Roman" w:hAnsi="Times New Roman" w:cs="Times New Roman"/>
                <w:sz w:val="28"/>
                <w:szCs w:val="28"/>
                <w:lang w:val="vi-VN"/>
              </w:rPr>
              <w:t>Nữ</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FBF8ED0" w14:textId="77777777" w:rsidR="00F9363A" w:rsidRPr="00677720" w:rsidRDefault="00F9363A" w:rsidP="00893CB4">
            <w:pPr>
              <w:jc w:val="both"/>
              <w:rPr>
                <w:rFonts w:ascii="Times New Roman" w:hAnsi="Times New Roman" w:cs="Times New Roman"/>
                <w:sz w:val="28"/>
                <w:szCs w:val="28"/>
              </w:rPr>
            </w:pPr>
          </w:p>
        </w:tc>
      </w:tr>
      <w:tr w:rsidR="00F9363A" w:rsidRPr="00677720" w14:paraId="7EFE87BA"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F7BDFEC"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b/>
                <w:bCs/>
                <w:sz w:val="28"/>
                <w:szCs w:val="28"/>
              </w:rPr>
              <w:t>Nghề nghiệp / Vai trò</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E4A5013" w14:textId="77777777" w:rsidR="00F9363A" w:rsidRPr="00677720" w:rsidRDefault="00000000" w:rsidP="00893CB4">
            <w:pPr>
              <w:jc w:val="both"/>
              <w:rPr>
                <w:rFonts w:ascii="Times New Roman" w:hAnsi="Times New Roman" w:cs="Times New Roman"/>
                <w:sz w:val="28"/>
                <w:szCs w:val="28"/>
                <w:lang w:val="en-US"/>
              </w:rPr>
            </w:pPr>
            <w:r w:rsidRPr="00677720">
              <w:rPr>
                <w:rFonts w:ascii="Times New Roman" w:hAnsi="Times New Roman" w:cs="Times New Roman"/>
                <w:sz w:val="28"/>
                <w:szCs w:val="28"/>
                <w:lang w:val="vi-VN"/>
              </w:rPr>
              <w:t>NV Kế toán K</w:t>
            </w:r>
            <w:r w:rsidRPr="00677720">
              <w:rPr>
                <w:rFonts w:ascii="Times New Roman" w:hAnsi="Times New Roman" w:cs="Times New Roman"/>
                <w:sz w:val="28"/>
                <w:szCs w:val="28"/>
                <w:lang w:val="en-US"/>
              </w:rPr>
              <w:t>TX</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3EEE61D" w14:textId="77777777" w:rsidR="00F9363A" w:rsidRPr="00677720" w:rsidRDefault="00000000" w:rsidP="00893CB4">
            <w:pPr>
              <w:jc w:val="both"/>
              <w:rPr>
                <w:rFonts w:ascii="Times New Roman" w:hAnsi="Times New Roman" w:cs="Times New Roman"/>
                <w:sz w:val="28"/>
                <w:szCs w:val="28"/>
                <w:lang w:val="vi-VN"/>
              </w:rPr>
            </w:pPr>
            <w:r w:rsidRPr="00677720">
              <w:rPr>
                <w:rFonts w:ascii="Times New Roman" w:hAnsi="Times New Roman" w:cs="Times New Roman"/>
                <w:sz w:val="28"/>
                <w:szCs w:val="28"/>
                <w:lang w:val="vi-VN"/>
              </w:rPr>
              <w:t>Đại diện cho các REQ thuộc Kế toán</w:t>
            </w:r>
          </w:p>
        </w:tc>
      </w:tr>
      <w:tr w:rsidR="00F9363A" w:rsidRPr="00677720" w14:paraId="5346CDE4"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5A9D652"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b/>
                <w:bCs/>
                <w:sz w:val="28"/>
                <w:szCs w:val="28"/>
              </w:rPr>
              <w:t>Nơi sống / làm việc</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F8FC30E" w14:textId="77777777" w:rsidR="00F9363A" w:rsidRPr="00677720" w:rsidRDefault="00000000" w:rsidP="00893CB4">
            <w:pPr>
              <w:jc w:val="both"/>
              <w:rPr>
                <w:rFonts w:ascii="Times New Roman" w:hAnsi="Times New Roman" w:cs="Times New Roman"/>
                <w:sz w:val="28"/>
                <w:szCs w:val="28"/>
                <w:lang w:val="en-US"/>
              </w:rPr>
            </w:pPr>
            <w:r w:rsidRPr="00677720">
              <w:rPr>
                <w:rFonts w:ascii="Times New Roman" w:hAnsi="Times New Roman" w:cs="Times New Roman"/>
                <w:sz w:val="28"/>
                <w:szCs w:val="28"/>
                <w:lang w:val="vi-VN"/>
              </w:rPr>
              <w:t xml:space="preserve">Văn phòng Tài chính </w:t>
            </w:r>
            <w:r w:rsidRPr="00677720">
              <w:rPr>
                <w:rFonts w:ascii="Times New Roman" w:hAnsi="Times New Roman" w:cs="Times New Roman"/>
                <w:sz w:val="28"/>
                <w:szCs w:val="28"/>
                <w:lang w:val="en-US"/>
              </w:rPr>
              <w:t>KTX</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93AE3ED" w14:textId="77777777" w:rsidR="00F9363A" w:rsidRPr="00677720" w:rsidRDefault="00F9363A" w:rsidP="00893CB4">
            <w:pPr>
              <w:jc w:val="both"/>
              <w:rPr>
                <w:rFonts w:ascii="Times New Roman" w:hAnsi="Times New Roman" w:cs="Times New Roman"/>
                <w:sz w:val="28"/>
                <w:szCs w:val="28"/>
              </w:rPr>
            </w:pPr>
          </w:p>
        </w:tc>
      </w:tr>
      <w:tr w:rsidR="00F9363A" w:rsidRPr="00677720" w14:paraId="43C5A1F3"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E559904"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b/>
                <w:bCs/>
                <w:sz w:val="28"/>
                <w:szCs w:val="28"/>
              </w:rPr>
              <w:t>Học vấn</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4DC0B98" w14:textId="77777777" w:rsidR="00F9363A" w:rsidRPr="00677720" w:rsidRDefault="00000000" w:rsidP="00893CB4">
            <w:pPr>
              <w:jc w:val="both"/>
              <w:rPr>
                <w:rFonts w:ascii="Times New Roman" w:hAnsi="Times New Roman" w:cs="Times New Roman"/>
                <w:sz w:val="28"/>
                <w:szCs w:val="28"/>
                <w:lang w:val="vi-VN"/>
              </w:rPr>
            </w:pPr>
            <w:r w:rsidRPr="00677720">
              <w:rPr>
                <w:rFonts w:ascii="Times New Roman" w:hAnsi="Times New Roman" w:cs="Times New Roman"/>
                <w:sz w:val="28"/>
                <w:szCs w:val="28"/>
                <w:lang w:val="vi-VN"/>
              </w:rPr>
              <w:t>Cử nhân Kế toán</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8B5713A" w14:textId="77777777" w:rsidR="00F9363A" w:rsidRPr="00677720" w:rsidRDefault="00F9363A" w:rsidP="00893CB4">
            <w:pPr>
              <w:jc w:val="both"/>
              <w:rPr>
                <w:rFonts w:ascii="Times New Roman" w:hAnsi="Times New Roman" w:cs="Times New Roman"/>
                <w:sz w:val="28"/>
                <w:szCs w:val="28"/>
                <w:lang w:val="vi-VN"/>
              </w:rPr>
            </w:pPr>
          </w:p>
        </w:tc>
      </w:tr>
      <w:tr w:rsidR="00F9363A" w:rsidRPr="00677720" w14:paraId="3694CE5E"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FE2C5FD"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b/>
                <w:bCs/>
                <w:sz w:val="28"/>
                <w:szCs w:val="28"/>
              </w:rPr>
              <w:t>Mức thu nhập (ước)</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9D2452B" w14:textId="77777777" w:rsidR="00F9363A" w:rsidRPr="00677720" w:rsidRDefault="00000000" w:rsidP="00893CB4">
            <w:pPr>
              <w:jc w:val="both"/>
              <w:rPr>
                <w:rFonts w:ascii="Times New Roman" w:hAnsi="Times New Roman" w:cs="Times New Roman"/>
                <w:sz w:val="28"/>
                <w:szCs w:val="28"/>
                <w:lang w:val="vi-VN"/>
              </w:rPr>
            </w:pPr>
            <w:r w:rsidRPr="00677720">
              <w:rPr>
                <w:rFonts w:ascii="Times New Roman" w:hAnsi="Times New Roman" w:cs="Times New Roman"/>
                <w:sz w:val="28"/>
                <w:szCs w:val="28"/>
                <w:lang w:val="vi-VN"/>
              </w:rPr>
              <w:t>9.500.000</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2B43652" w14:textId="77777777" w:rsidR="00F9363A" w:rsidRPr="00677720" w:rsidRDefault="00000000" w:rsidP="00893CB4">
            <w:pPr>
              <w:jc w:val="both"/>
              <w:rPr>
                <w:rFonts w:ascii="Times New Roman" w:hAnsi="Times New Roman" w:cs="Times New Roman"/>
                <w:sz w:val="28"/>
                <w:szCs w:val="28"/>
                <w:lang w:val="vi-VN"/>
              </w:rPr>
            </w:pPr>
            <w:r w:rsidRPr="00677720">
              <w:rPr>
                <w:rFonts w:ascii="Times New Roman" w:hAnsi="Times New Roman" w:cs="Times New Roman"/>
                <w:sz w:val="28"/>
                <w:szCs w:val="28"/>
                <w:lang w:val="vi-VN"/>
              </w:rPr>
              <w:t xml:space="preserve">Thu nhập chính </w:t>
            </w:r>
          </w:p>
        </w:tc>
      </w:tr>
      <w:tr w:rsidR="00F9363A" w:rsidRPr="00677720" w14:paraId="0D1D2EDF"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5BDB92E"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b/>
                <w:bCs/>
                <w:sz w:val="28"/>
                <w:szCs w:val="28"/>
              </w:rPr>
              <w:t>Tình trạng gia đình</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A75C2B2" w14:textId="77777777" w:rsidR="00F9363A" w:rsidRPr="00677720" w:rsidRDefault="00000000" w:rsidP="00893CB4">
            <w:pPr>
              <w:jc w:val="both"/>
              <w:rPr>
                <w:rFonts w:ascii="Times New Roman" w:hAnsi="Times New Roman" w:cs="Times New Roman"/>
                <w:sz w:val="28"/>
                <w:szCs w:val="28"/>
                <w:lang w:val="vi-VN"/>
              </w:rPr>
            </w:pPr>
            <w:r w:rsidRPr="00677720">
              <w:rPr>
                <w:rFonts w:ascii="Times New Roman" w:hAnsi="Times New Roman" w:cs="Times New Roman"/>
                <w:sz w:val="28"/>
                <w:szCs w:val="28"/>
                <w:lang w:val="vi-VN"/>
              </w:rPr>
              <w:t>Đã kết hôn</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2BB0E36" w14:textId="77777777" w:rsidR="00F9363A" w:rsidRPr="00677720" w:rsidRDefault="00F9363A" w:rsidP="00893CB4">
            <w:pPr>
              <w:jc w:val="both"/>
              <w:rPr>
                <w:rFonts w:ascii="Times New Roman" w:hAnsi="Times New Roman" w:cs="Times New Roman"/>
                <w:sz w:val="28"/>
                <w:szCs w:val="28"/>
              </w:rPr>
            </w:pPr>
          </w:p>
        </w:tc>
      </w:tr>
      <w:tr w:rsidR="00F9363A" w:rsidRPr="00677720" w14:paraId="45EE4C96"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39BE13A"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b/>
                <w:bCs/>
                <w:sz w:val="28"/>
                <w:szCs w:val="28"/>
              </w:rPr>
              <w:t>Ảnh đại diện</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E1C3B18"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noProof/>
                <w:sz w:val="28"/>
                <w:szCs w:val="28"/>
              </w:rPr>
              <w:drawing>
                <wp:inline distT="0" distB="0" distL="114300" distR="114300" wp14:anchorId="4D175769" wp14:editId="1381401F">
                  <wp:extent cx="1694815" cy="1130300"/>
                  <wp:effectExtent l="0" t="0" r="12065" b="1270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5"/>
                          <a:stretch>
                            <a:fillRect/>
                          </a:stretch>
                        </pic:blipFill>
                        <pic:spPr>
                          <a:xfrm>
                            <a:off x="0" y="0"/>
                            <a:ext cx="1694815" cy="1130300"/>
                          </a:xfrm>
                          <a:prstGeom prst="rect">
                            <a:avLst/>
                          </a:prstGeom>
                          <a:noFill/>
                          <a:ln>
                            <a:noFill/>
                          </a:ln>
                        </pic:spPr>
                      </pic:pic>
                    </a:graphicData>
                  </a:graphic>
                </wp:inline>
              </w:drawing>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C13FD6F" w14:textId="77777777" w:rsidR="00F9363A" w:rsidRPr="00677720" w:rsidRDefault="00F9363A" w:rsidP="00893CB4">
            <w:pPr>
              <w:jc w:val="both"/>
              <w:rPr>
                <w:rFonts w:ascii="Times New Roman" w:hAnsi="Times New Roman" w:cs="Times New Roman"/>
                <w:sz w:val="28"/>
                <w:szCs w:val="28"/>
              </w:rPr>
            </w:pPr>
          </w:p>
        </w:tc>
      </w:tr>
    </w:tbl>
    <w:p w14:paraId="61FCF859" w14:textId="77777777" w:rsidR="00F9363A" w:rsidRPr="00893CB4" w:rsidRDefault="00000000" w:rsidP="00893CB4">
      <w:pPr>
        <w:pStyle w:val="Heading2"/>
        <w:spacing w:line="240" w:lineRule="auto"/>
        <w:jc w:val="both"/>
        <w:rPr>
          <w:rFonts w:ascii="Times New Roman" w:hAnsi="Times New Roman" w:cs="Times New Roman"/>
          <w:color w:val="1E386B" w:themeColor="accent1" w:themeShade="80"/>
          <w:sz w:val="28"/>
          <w:szCs w:val="28"/>
        </w:rPr>
      </w:pPr>
      <w:r w:rsidRPr="00893CB4">
        <w:rPr>
          <w:rFonts w:ascii="Times New Roman" w:hAnsi="Times New Roman" w:cs="Times New Roman"/>
          <w:color w:val="1E386B" w:themeColor="accent1" w:themeShade="80"/>
          <w:sz w:val="28"/>
          <w:szCs w:val="28"/>
        </w:rPr>
        <w:t>2. Mức độ thành thạo công nghệ (Tech-savviness)</w:t>
      </w:r>
    </w:p>
    <w:p w14:paraId="40D050B7" w14:textId="457F0FBC" w:rsidR="00F9363A" w:rsidRPr="00677720" w:rsidRDefault="00000000" w:rsidP="00893CB4">
      <w:pPr>
        <w:spacing w:after="120"/>
        <w:jc w:val="both"/>
        <w:rPr>
          <w:rFonts w:ascii="Times New Roman" w:hAnsi="Times New Roman" w:cs="Times New Roman"/>
          <w:sz w:val="28"/>
          <w:szCs w:val="28"/>
        </w:rPr>
      </w:pPr>
      <w:r w:rsidRPr="00677720">
        <w:rPr>
          <w:rFonts w:ascii="Times New Roman" w:hAnsi="Times New Roman" w:cs="Times New Roman"/>
          <w:sz w:val="28"/>
          <w:szCs w:val="28"/>
        </w:rPr>
        <w:t xml:space="preserve">Đánh giá quan trọng </w:t>
      </w:r>
      <w:r w:rsidR="00C06D2C">
        <w:rPr>
          <w:rFonts w:ascii="Times New Roman" w:hAnsi="Times New Roman" w:cs="Times New Roman"/>
          <w:sz w:val="28"/>
          <w:szCs w:val="28"/>
          <w:lang w:val="en-US"/>
        </w:rPr>
        <w:t>-</w:t>
      </w:r>
      <w:r w:rsidRPr="00677720">
        <w:rPr>
          <w:rFonts w:ascii="Times New Roman" w:hAnsi="Times New Roman" w:cs="Times New Roman"/>
          <w:sz w:val="28"/>
          <w:szCs w:val="28"/>
        </w:rPr>
        <w:t xml:space="preserve"> quyết định cách thiết kế UI/UX.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700"/>
        <w:gridCol w:w="3260"/>
      </w:tblGrid>
      <w:tr w:rsidR="00F9363A" w:rsidRPr="00677720" w14:paraId="0688D6B0" w14:textId="77777777">
        <w:tc>
          <w:tcPr>
            <w:tcW w:w="34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12B542EB"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b/>
                <w:bCs/>
                <w:color w:val="FFFFFF"/>
                <w:sz w:val="28"/>
                <w:szCs w:val="28"/>
              </w:rPr>
              <w:t>Thiết bị / Kỹ năng</w:t>
            </w:r>
          </w:p>
        </w:tc>
        <w:tc>
          <w:tcPr>
            <w:tcW w:w="27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4ED4DAF5"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b/>
                <w:bCs/>
                <w:color w:val="FFFFFF"/>
                <w:sz w:val="28"/>
                <w:szCs w:val="28"/>
              </w:rPr>
              <w:t>Mức độ</w:t>
            </w:r>
          </w:p>
        </w:tc>
        <w:tc>
          <w:tcPr>
            <w:tcW w:w="32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56E0BB93"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b/>
                <w:bCs/>
                <w:color w:val="FFFFFF"/>
                <w:sz w:val="28"/>
                <w:szCs w:val="28"/>
              </w:rPr>
              <w:t>Chi tiết</w:t>
            </w:r>
          </w:p>
        </w:tc>
      </w:tr>
      <w:tr w:rsidR="00F9363A" w:rsidRPr="00677720" w14:paraId="32979D0D" w14:textId="77777777">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AA0E113"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sz w:val="28"/>
                <w:szCs w:val="28"/>
              </w:rPr>
              <w:t>Smartphone (Zalo, Facebook, YouTube)</w:t>
            </w:r>
          </w:p>
        </w:tc>
        <w:tc>
          <w:tcPr>
            <w:tcW w:w="2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8E76627" w14:textId="77777777" w:rsidR="00F9363A" w:rsidRPr="00677720" w:rsidRDefault="00000000" w:rsidP="00893CB4">
            <w:pPr>
              <w:jc w:val="both"/>
              <w:rPr>
                <w:rFonts w:ascii="Times New Roman" w:hAnsi="Times New Roman" w:cs="Times New Roman"/>
                <w:sz w:val="28"/>
                <w:szCs w:val="28"/>
              </w:rPr>
            </w:pPr>
            <w:r w:rsidRPr="00677720">
              <w:rPr>
                <w:rFonts w:ascii="Segoe UI Symbol" w:hAnsi="Segoe UI Symbol" w:cs="Segoe UI Symbol"/>
                <w:sz w:val="28"/>
                <w:szCs w:val="28"/>
                <w:highlight w:val="yellow"/>
                <w:u w:val="single"/>
              </w:rPr>
              <w:t>☐</w:t>
            </w:r>
            <w:r w:rsidRPr="00677720">
              <w:rPr>
                <w:rFonts w:ascii="Times New Roman" w:hAnsi="Times New Roman" w:cs="Times New Roman"/>
                <w:sz w:val="28"/>
                <w:szCs w:val="28"/>
                <w:highlight w:val="yellow"/>
                <w:u w:val="single"/>
              </w:rPr>
              <w:t xml:space="preserve"> </w:t>
            </w:r>
            <w:r w:rsidRPr="00677720">
              <w:rPr>
                <w:rFonts w:ascii="Times New Roman" w:hAnsi="Times New Roman" w:cs="Times New Roman"/>
                <w:sz w:val="28"/>
                <w:szCs w:val="28"/>
                <w:u w:val="single"/>
              </w:rPr>
              <w:t>Thành thạo</w:t>
            </w:r>
            <w:r w:rsidRPr="00677720">
              <w:rPr>
                <w:rFonts w:ascii="Times New Roman" w:hAnsi="Times New Roman" w:cs="Times New Roman"/>
                <w:sz w:val="28"/>
                <w:szCs w:val="28"/>
              </w:rPr>
              <w:t xml:space="preserve">  </w:t>
            </w:r>
            <w:r w:rsidRPr="00677720">
              <w:rPr>
                <w:rFonts w:ascii="Segoe UI Symbol" w:hAnsi="Segoe UI Symbol" w:cs="Segoe UI Symbol"/>
                <w:sz w:val="28"/>
                <w:szCs w:val="28"/>
              </w:rPr>
              <w:t>☐</w:t>
            </w:r>
            <w:r w:rsidRPr="00677720">
              <w:rPr>
                <w:rFonts w:ascii="Times New Roman" w:hAnsi="Times New Roman" w:cs="Times New Roman"/>
                <w:sz w:val="28"/>
                <w:szCs w:val="28"/>
              </w:rPr>
              <w:t xml:space="preserve"> Trung bình  </w:t>
            </w:r>
            <w:r w:rsidRPr="00677720">
              <w:rPr>
                <w:rFonts w:ascii="Segoe UI Symbol" w:hAnsi="Segoe UI Symbol" w:cs="Segoe UI Symbol"/>
                <w:sz w:val="28"/>
                <w:szCs w:val="28"/>
              </w:rPr>
              <w:t>☐</w:t>
            </w:r>
            <w:r w:rsidRPr="00677720">
              <w:rPr>
                <w:rFonts w:ascii="Times New Roman" w:hAnsi="Times New Roman" w:cs="Times New Roman"/>
                <w:sz w:val="28"/>
                <w:szCs w:val="28"/>
              </w:rPr>
              <w:t xml:space="preserve"> Kém</w:t>
            </w:r>
          </w:p>
        </w:tc>
        <w:tc>
          <w:tcPr>
            <w:tcW w:w="32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46AE41" w14:textId="77777777" w:rsidR="00F9363A" w:rsidRPr="00677720" w:rsidRDefault="00000000" w:rsidP="00893CB4">
            <w:pPr>
              <w:jc w:val="both"/>
              <w:rPr>
                <w:rFonts w:ascii="Times New Roman" w:hAnsi="Times New Roman" w:cs="Times New Roman"/>
                <w:sz w:val="28"/>
                <w:szCs w:val="28"/>
                <w:lang w:val="vi-VN"/>
              </w:rPr>
            </w:pPr>
            <w:r w:rsidRPr="00677720">
              <w:rPr>
                <w:rFonts w:ascii="Times New Roman" w:hAnsi="Times New Roman" w:cs="Times New Roman"/>
                <w:sz w:val="28"/>
                <w:szCs w:val="28"/>
                <w:lang w:val="vi-VN"/>
              </w:rPr>
              <w:t>Thường xuyên sử dụng để nhận thông báo, trao đổi công việc</w:t>
            </w:r>
          </w:p>
        </w:tc>
      </w:tr>
      <w:tr w:rsidR="00F9363A" w:rsidRPr="00677720" w14:paraId="455F88E8" w14:textId="77777777">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D70C05B"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sz w:val="28"/>
                <w:szCs w:val="28"/>
              </w:rPr>
              <w:t>Máy tính (Word, Excel cơ bản)</w:t>
            </w:r>
          </w:p>
        </w:tc>
        <w:tc>
          <w:tcPr>
            <w:tcW w:w="2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99059F8" w14:textId="77777777" w:rsidR="00F9363A" w:rsidRPr="00677720" w:rsidRDefault="00000000" w:rsidP="00893CB4">
            <w:pPr>
              <w:jc w:val="both"/>
              <w:rPr>
                <w:rFonts w:ascii="Times New Roman" w:hAnsi="Times New Roman" w:cs="Times New Roman"/>
                <w:sz w:val="28"/>
                <w:szCs w:val="28"/>
              </w:rPr>
            </w:pPr>
            <w:r w:rsidRPr="00677720">
              <w:rPr>
                <w:rFonts w:ascii="Segoe UI Symbol" w:hAnsi="Segoe UI Symbol" w:cs="Segoe UI Symbol"/>
                <w:sz w:val="28"/>
                <w:szCs w:val="28"/>
                <w:highlight w:val="yellow"/>
                <w:shd w:val="clear" w:color="auto" w:fill="FFFFFF" w:themeFill="background1"/>
              </w:rPr>
              <w:t>☐</w:t>
            </w:r>
            <w:r w:rsidRPr="00677720">
              <w:rPr>
                <w:rFonts w:ascii="Times New Roman" w:hAnsi="Times New Roman" w:cs="Times New Roman"/>
                <w:sz w:val="28"/>
                <w:szCs w:val="28"/>
                <w:highlight w:val="yellow"/>
                <w:shd w:val="clear" w:color="auto" w:fill="FFFFFF" w:themeFill="background1"/>
              </w:rPr>
              <w:t xml:space="preserve"> </w:t>
            </w:r>
            <w:r w:rsidRPr="00677720">
              <w:rPr>
                <w:rFonts w:ascii="Times New Roman" w:hAnsi="Times New Roman" w:cs="Times New Roman"/>
                <w:sz w:val="28"/>
                <w:szCs w:val="28"/>
                <w:u w:val="single"/>
              </w:rPr>
              <w:t>Thành thạo</w:t>
            </w:r>
            <w:r w:rsidRPr="00677720">
              <w:rPr>
                <w:rFonts w:ascii="Times New Roman" w:hAnsi="Times New Roman" w:cs="Times New Roman"/>
                <w:sz w:val="28"/>
                <w:szCs w:val="28"/>
              </w:rPr>
              <w:t xml:space="preserve"> </w:t>
            </w:r>
            <w:r w:rsidRPr="00677720">
              <w:rPr>
                <w:rFonts w:ascii="Times New Roman" w:hAnsi="Times New Roman" w:cs="Times New Roman"/>
                <w:sz w:val="28"/>
                <w:szCs w:val="28"/>
                <w:shd w:val="clear" w:color="auto" w:fill="FFFFFF" w:themeFill="background1"/>
              </w:rPr>
              <w:t xml:space="preserve"> </w:t>
            </w:r>
            <w:r w:rsidRPr="00677720">
              <w:rPr>
                <w:rFonts w:ascii="Segoe UI Symbol" w:hAnsi="Segoe UI Symbol" w:cs="Segoe UI Symbol"/>
                <w:sz w:val="28"/>
                <w:szCs w:val="28"/>
                <w:shd w:val="clear" w:color="auto" w:fill="FFFFFF" w:themeFill="background1"/>
              </w:rPr>
              <w:t>☐</w:t>
            </w:r>
            <w:r w:rsidRPr="00677720">
              <w:rPr>
                <w:rFonts w:ascii="Times New Roman" w:hAnsi="Times New Roman" w:cs="Times New Roman"/>
                <w:sz w:val="28"/>
                <w:szCs w:val="28"/>
                <w:shd w:val="clear" w:color="auto" w:fill="FFFFFF" w:themeFill="background1"/>
              </w:rPr>
              <w:t xml:space="preserve"> Trung bình  </w:t>
            </w:r>
            <w:r w:rsidRPr="00677720">
              <w:rPr>
                <w:rFonts w:ascii="Segoe UI Symbol" w:hAnsi="Segoe UI Symbol" w:cs="Segoe UI Symbol"/>
                <w:sz w:val="28"/>
                <w:szCs w:val="28"/>
                <w:shd w:val="clear" w:color="auto" w:fill="FFFFFF" w:themeFill="background1"/>
              </w:rPr>
              <w:t>☐</w:t>
            </w:r>
            <w:r w:rsidRPr="00677720">
              <w:rPr>
                <w:rFonts w:ascii="Times New Roman" w:hAnsi="Times New Roman" w:cs="Times New Roman"/>
                <w:sz w:val="28"/>
                <w:szCs w:val="28"/>
              </w:rPr>
              <w:t xml:space="preserve"> Kém</w:t>
            </w:r>
          </w:p>
        </w:tc>
        <w:tc>
          <w:tcPr>
            <w:tcW w:w="32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1D8631F" w14:textId="77777777" w:rsidR="00F9363A" w:rsidRPr="00677720" w:rsidRDefault="00000000" w:rsidP="00893CB4">
            <w:pPr>
              <w:jc w:val="both"/>
              <w:rPr>
                <w:rFonts w:ascii="Times New Roman" w:hAnsi="Times New Roman" w:cs="Times New Roman"/>
                <w:sz w:val="28"/>
                <w:szCs w:val="28"/>
                <w:lang w:val="vi-VN"/>
              </w:rPr>
            </w:pPr>
            <w:r w:rsidRPr="00677720">
              <w:rPr>
                <w:rFonts w:ascii="Times New Roman" w:eastAsia="SimSun" w:hAnsi="Times New Roman" w:cs="Times New Roman"/>
                <w:sz w:val="28"/>
                <w:szCs w:val="28"/>
              </w:rPr>
              <w:t>Nhập liệu Excel, tính toán con số cực giỏi</w:t>
            </w:r>
            <w:r w:rsidRPr="00677720">
              <w:rPr>
                <w:rFonts w:ascii="Times New Roman" w:eastAsia="SimSun" w:hAnsi="Times New Roman" w:cs="Times New Roman"/>
                <w:sz w:val="28"/>
                <w:szCs w:val="28"/>
                <w:lang w:val="vi-VN"/>
              </w:rPr>
              <w:t>.</w:t>
            </w:r>
          </w:p>
        </w:tc>
      </w:tr>
      <w:tr w:rsidR="00F9363A" w:rsidRPr="00677720" w14:paraId="6BBB598A" w14:textId="77777777">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D1414A7"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sz w:val="28"/>
                <w:szCs w:val="28"/>
              </w:rPr>
              <w:lastRenderedPageBreak/>
              <w:t>Phần mềm chuyên ngành</w:t>
            </w:r>
          </w:p>
        </w:tc>
        <w:tc>
          <w:tcPr>
            <w:tcW w:w="2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6694BD9" w14:textId="77777777" w:rsidR="00F9363A" w:rsidRPr="00677720" w:rsidRDefault="00000000" w:rsidP="00893CB4">
            <w:pPr>
              <w:jc w:val="both"/>
              <w:rPr>
                <w:rFonts w:ascii="Times New Roman" w:hAnsi="Times New Roman" w:cs="Times New Roman"/>
                <w:sz w:val="28"/>
                <w:szCs w:val="28"/>
              </w:rPr>
            </w:pPr>
            <w:r w:rsidRPr="00677720">
              <w:rPr>
                <w:rFonts w:ascii="Segoe UI Symbol" w:hAnsi="Segoe UI Symbol" w:cs="Segoe UI Symbol"/>
                <w:sz w:val="28"/>
                <w:szCs w:val="28"/>
                <w:highlight w:val="yellow"/>
                <w:u w:val="single"/>
              </w:rPr>
              <w:t>☐</w:t>
            </w:r>
            <w:r w:rsidRPr="00677720">
              <w:rPr>
                <w:rFonts w:ascii="Times New Roman" w:hAnsi="Times New Roman" w:cs="Times New Roman"/>
                <w:sz w:val="28"/>
                <w:szCs w:val="28"/>
                <w:highlight w:val="yellow"/>
                <w:u w:val="single"/>
              </w:rPr>
              <w:t xml:space="preserve"> </w:t>
            </w:r>
            <w:r w:rsidRPr="00677720">
              <w:rPr>
                <w:rFonts w:ascii="Times New Roman" w:hAnsi="Times New Roman" w:cs="Times New Roman"/>
                <w:sz w:val="28"/>
                <w:szCs w:val="28"/>
                <w:u w:val="single"/>
              </w:rPr>
              <w:t xml:space="preserve">Thành thạo </w:t>
            </w:r>
            <w:r w:rsidRPr="00677720">
              <w:rPr>
                <w:rFonts w:ascii="Times New Roman" w:hAnsi="Times New Roman" w:cs="Times New Roman"/>
                <w:sz w:val="28"/>
                <w:szCs w:val="28"/>
              </w:rPr>
              <w:t xml:space="preserve"> Trung bình  </w:t>
            </w:r>
            <w:r w:rsidRPr="00677720">
              <w:rPr>
                <w:rFonts w:ascii="Segoe UI Symbol" w:hAnsi="Segoe UI Symbol" w:cs="Segoe UI Symbol"/>
                <w:sz w:val="28"/>
                <w:szCs w:val="28"/>
              </w:rPr>
              <w:t>☐</w:t>
            </w:r>
            <w:r w:rsidRPr="00677720">
              <w:rPr>
                <w:rFonts w:ascii="Times New Roman" w:hAnsi="Times New Roman" w:cs="Times New Roman"/>
                <w:sz w:val="28"/>
                <w:szCs w:val="28"/>
              </w:rPr>
              <w:t xml:space="preserve"> Kém</w:t>
            </w:r>
          </w:p>
        </w:tc>
        <w:tc>
          <w:tcPr>
            <w:tcW w:w="32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08F7D01" w14:textId="77777777" w:rsidR="00F9363A" w:rsidRPr="00677720" w:rsidRDefault="00000000" w:rsidP="00893CB4">
            <w:pPr>
              <w:jc w:val="both"/>
              <w:rPr>
                <w:rFonts w:ascii="Times New Roman" w:hAnsi="Times New Roman" w:cs="Times New Roman"/>
                <w:sz w:val="28"/>
                <w:szCs w:val="28"/>
                <w:lang w:val="vi-VN"/>
              </w:rPr>
            </w:pPr>
            <w:r w:rsidRPr="00677720">
              <w:rPr>
                <w:rFonts w:ascii="Times New Roman" w:hAnsi="Times New Roman" w:cs="Times New Roman"/>
                <w:sz w:val="28"/>
                <w:szCs w:val="28"/>
                <w:lang w:val="vi-VN"/>
              </w:rPr>
              <w:t>Dùng để thống kê, tính toán chuẩn xác số liệu</w:t>
            </w:r>
          </w:p>
        </w:tc>
      </w:tr>
      <w:tr w:rsidR="00F9363A" w:rsidRPr="00677720" w14:paraId="211FB3EC" w14:textId="77777777">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D66FC98"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sz w:val="28"/>
                <w:szCs w:val="28"/>
              </w:rPr>
              <w:t>Internet banking / ví điện tử</w:t>
            </w:r>
          </w:p>
        </w:tc>
        <w:tc>
          <w:tcPr>
            <w:tcW w:w="2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2F517A1" w14:textId="77777777" w:rsidR="00F9363A" w:rsidRPr="00677720" w:rsidRDefault="00000000" w:rsidP="00893CB4">
            <w:pPr>
              <w:jc w:val="both"/>
              <w:rPr>
                <w:rFonts w:ascii="Times New Roman" w:hAnsi="Times New Roman" w:cs="Times New Roman"/>
                <w:sz w:val="28"/>
                <w:szCs w:val="28"/>
              </w:rPr>
            </w:pPr>
            <w:r w:rsidRPr="00677720">
              <w:rPr>
                <w:rFonts w:ascii="Segoe UI Symbol" w:hAnsi="Segoe UI Symbol" w:cs="Segoe UI Symbol"/>
                <w:sz w:val="28"/>
                <w:szCs w:val="28"/>
                <w:highlight w:val="yellow"/>
              </w:rPr>
              <w:t>☐</w:t>
            </w:r>
            <w:r w:rsidRPr="00677720">
              <w:rPr>
                <w:rFonts w:ascii="Times New Roman" w:hAnsi="Times New Roman" w:cs="Times New Roman"/>
                <w:sz w:val="28"/>
                <w:szCs w:val="28"/>
                <w:highlight w:val="yellow"/>
              </w:rPr>
              <w:t xml:space="preserve"> </w:t>
            </w:r>
            <w:r w:rsidRPr="00677720">
              <w:rPr>
                <w:rFonts w:ascii="Times New Roman" w:hAnsi="Times New Roman" w:cs="Times New Roman"/>
                <w:sz w:val="28"/>
                <w:szCs w:val="28"/>
              </w:rPr>
              <w:t xml:space="preserve">Thành thạo  </w:t>
            </w:r>
            <w:r w:rsidRPr="00677720">
              <w:rPr>
                <w:rFonts w:ascii="Segoe UI Symbol" w:hAnsi="Segoe UI Symbol" w:cs="Segoe UI Symbol"/>
                <w:sz w:val="28"/>
                <w:szCs w:val="28"/>
              </w:rPr>
              <w:t>☐</w:t>
            </w:r>
            <w:r w:rsidRPr="00677720">
              <w:rPr>
                <w:rFonts w:ascii="Times New Roman" w:hAnsi="Times New Roman" w:cs="Times New Roman"/>
                <w:sz w:val="28"/>
                <w:szCs w:val="28"/>
              </w:rPr>
              <w:t xml:space="preserve"> Trung bình  </w:t>
            </w:r>
            <w:r w:rsidRPr="00677720">
              <w:rPr>
                <w:rFonts w:ascii="Segoe UI Symbol" w:hAnsi="Segoe UI Symbol" w:cs="Segoe UI Symbol"/>
                <w:sz w:val="28"/>
                <w:szCs w:val="28"/>
              </w:rPr>
              <w:t>☐</w:t>
            </w:r>
            <w:r w:rsidRPr="00677720">
              <w:rPr>
                <w:rFonts w:ascii="Times New Roman" w:hAnsi="Times New Roman" w:cs="Times New Roman"/>
                <w:sz w:val="28"/>
                <w:szCs w:val="28"/>
              </w:rPr>
              <w:t xml:space="preserve"> Kém</w:t>
            </w:r>
          </w:p>
        </w:tc>
        <w:tc>
          <w:tcPr>
            <w:tcW w:w="32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F984F1C" w14:textId="77777777" w:rsidR="00F9363A" w:rsidRPr="00677720" w:rsidRDefault="00000000" w:rsidP="00893CB4">
            <w:pPr>
              <w:jc w:val="both"/>
              <w:rPr>
                <w:rFonts w:ascii="Times New Roman" w:hAnsi="Times New Roman" w:cs="Times New Roman"/>
                <w:sz w:val="28"/>
                <w:szCs w:val="28"/>
                <w:lang w:val="vi-VN"/>
              </w:rPr>
            </w:pPr>
            <w:r w:rsidRPr="00677720">
              <w:rPr>
                <w:rFonts w:ascii="Times New Roman" w:hAnsi="Times New Roman" w:cs="Times New Roman"/>
                <w:sz w:val="28"/>
                <w:szCs w:val="28"/>
                <w:lang w:val="vi-VN"/>
              </w:rPr>
              <w:t>Thường xuyên sử dụng</w:t>
            </w:r>
          </w:p>
        </w:tc>
      </w:tr>
      <w:tr w:rsidR="00F9363A" w:rsidRPr="00677720" w14:paraId="45FCF289" w14:textId="77777777">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8463AE7"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sz w:val="28"/>
                <w:szCs w:val="28"/>
              </w:rPr>
              <w:t>Tự khắc phục lỗi máy tính</w:t>
            </w:r>
          </w:p>
        </w:tc>
        <w:tc>
          <w:tcPr>
            <w:tcW w:w="2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94E856A" w14:textId="77777777" w:rsidR="00F9363A" w:rsidRPr="00677720" w:rsidRDefault="00000000" w:rsidP="00893CB4">
            <w:pPr>
              <w:jc w:val="both"/>
              <w:rPr>
                <w:rFonts w:ascii="Times New Roman" w:hAnsi="Times New Roman" w:cs="Times New Roman"/>
                <w:sz w:val="28"/>
                <w:szCs w:val="28"/>
              </w:rPr>
            </w:pPr>
            <w:r w:rsidRPr="00677720">
              <w:rPr>
                <w:rFonts w:ascii="Segoe UI Symbol" w:hAnsi="Segoe UI Symbol" w:cs="Segoe UI Symbol"/>
                <w:sz w:val="28"/>
                <w:szCs w:val="28"/>
              </w:rPr>
              <w:t>☐</w:t>
            </w:r>
            <w:r w:rsidRPr="00677720">
              <w:rPr>
                <w:rFonts w:ascii="Times New Roman" w:hAnsi="Times New Roman" w:cs="Times New Roman"/>
                <w:sz w:val="28"/>
                <w:szCs w:val="28"/>
              </w:rPr>
              <w:t xml:space="preserve"> Thành thạo  </w:t>
            </w:r>
            <w:r w:rsidRPr="00677720">
              <w:rPr>
                <w:rFonts w:ascii="Segoe UI Symbol" w:hAnsi="Segoe UI Symbol" w:cs="Segoe UI Symbol"/>
                <w:sz w:val="28"/>
                <w:szCs w:val="28"/>
                <w:highlight w:val="yellow"/>
              </w:rPr>
              <w:t>☐</w:t>
            </w:r>
            <w:r w:rsidRPr="00677720">
              <w:rPr>
                <w:rFonts w:ascii="Times New Roman" w:hAnsi="Times New Roman" w:cs="Times New Roman"/>
                <w:sz w:val="28"/>
                <w:szCs w:val="28"/>
                <w:highlight w:val="yellow"/>
              </w:rPr>
              <w:t xml:space="preserve"> </w:t>
            </w:r>
            <w:r w:rsidRPr="00677720">
              <w:rPr>
                <w:rFonts w:ascii="Times New Roman" w:hAnsi="Times New Roman" w:cs="Times New Roman"/>
                <w:sz w:val="28"/>
                <w:szCs w:val="28"/>
              </w:rPr>
              <w:t xml:space="preserve">Trung bình  </w:t>
            </w:r>
            <w:r w:rsidRPr="00677720">
              <w:rPr>
                <w:rFonts w:ascii="Segoe UI Symbol" w:hAnsi="Segoe UI Symbol" w:cs="Segoe UI Symbol"/>
                <w:sz w:val="28"/>
                <w:szCs w:val="28"/>
              </w:rPr>
              <w:t>☐</w:t>
            </w:r>
            <w:r w:rsidRPr="00677720">
              <w:rPr>
                <w:rFonts w:ascii="Times New Roman" w:hAnsi="Times New Roman" w:cs="Times New Roman"/>
                <w:sz w:val="28"/>
                <w:szCs w:val="28"/>
              </w:rPr>
              <w:t xml:space="preserve"> Kém</w:t>
            </w:r>
          </w:p>
        </w:tc>
        <w:tc>
          <w:tcPr>
            <w:tcW w:w="32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460F0A5" w14:textId="77777777" w:rsidR="00F9363A" w:rsidRPr="00677720" w:rsidRDefault="00000000" w:rsidP="00893CB4">
            <w:pPr>
              <w:jc w:val="both"/>
              <w:rPr>
                <w:rFonts w:ascii="Times New Roman" w:hAnsi="Times New Roman" w:cs="Times New Roman"/>
                <w:sz w:val="28"/>
                <w:szCs w:val="28"/>
                <w:lang w:val="vi-VN"/>
              </w:rPr>
            </w:pPr>
            <w:r w:rsidRPr="00677720">
              <w:rPr>
                <w:rFonts w:ascii="Times New Roman" w:hAnsi="Times New Roman" w:cs="Times New Roman"/>
                <w:sz w:val="28"/>
                <w:szCs w:val="28"/>
                <w:lang w:val="vi-VN"/>
              </w:rPr>
              <w:t>Xử lý các lỗi đơn giản</w:t>
            </w:r>
          </w:p>
        </w:tc>
      </w:tr>
    </w:tbl>
    <w:p w14:paraId="13F150B5" w14:textId="1148D9E0" w:rsidR="00F9363A" w:rsidRPr="00893CB4" w:rsidRDefault="00000000" w:rsidP="00893CB4">
      <w:pPr>
        <w:pStyle w:val="Heading2"/>
        <w:spacing w:line="240" w:lineRule="auto"/>
        <w:jc w:val="both"/>
        <w:rPr>
          <w:rFonts w:ascii="Times New Roman" w:hAnsi="Times New Roman" w:cs="Times New Roman"/>
          <w:color w:val="1E386B" w:themeColor="accent1" w:themeShade="80"/>
          <w:sz w:val="28"/>
          <w:szCs w:val="28"/>
        </w:rPr>
      </w:pPr>
      <w:r w:rsidRPr="00893CB4">
        <w:rPr>
          <w:rFonts w:ascii="Times New Roman" w:hAnsi="Times New Roman" w:cs="Times New Roman"/>
          <w:color w:val="1E386B" w:themeColor="accent1" w:themeShade="80"/>
          <w:sz w:val="28"/>
          <w:szCs w:val="28"/>
        </w:rPr>
        <w:t xml:space="preserve">3. Mục tiêu (Goals) </w:t>
      </w:r>
    </w:p>
    <w:p w14:paraId="633336EC" w14:textId="77777777" w:rsidR="00F9363A" w:rsidRPr="00677720" w:rsidRDefault="00000000" w:rsidP="00893CB4">
      <w:pPr>
        <w:spacing w:after="120"/>
        <w:jc w:val="both"/>
        <w:rPr>
          <w:rFonts w:ascii="Times New Roman" w:eastAsia="SimSun" w:hAnsi="Times New Roman" w:cs="Times New Roman"/>
          <w:sz w:val="28"/>
          <w:szCs w:val="28"/>
        </w:rPr>
      </w:pPr>
      <w:r w:rsidRPr="00677720">
        <w:rPr>
          <w:rFonts w:ascii="Times New Roman" w:eastAsia="SimSun" w:hAnsi="Times New Roman" w:cs="Times New Roman"/>
          <w:b/>
          <w:bCs/>
          <w:sz w:val="28"/>
          <w:szCs w:val="28"/>
        </w:rPr>
        <w:t>Goal 1:</w:t>
      </w:r>
      <w:r w:rsidRPr="00677720">
        <w:rPr>
          <w:rFonts w:ascii="Times New Roman" w:eastAsia="SimSun" w:hAnsi="Times New Roman" w:cs="Times New Roman"/>
          <w:sz w:val="28"/>
          <w:szCs w:val="28"/>
        </w:rPr>
        <w:t xml:space="preserve"> Tự động tính tiền điện nước dựa trên chỉ số đã nhập và phát hành hóa đơn hàng tháng</w:t>
      </w:r>
    </w:p>
    <w:p w14:paraId="3ECEE36F" w14:textId="77777777" w:rsidR="00F9363A" w:rsidRPr="00677720" w:rsidRDefault="00000000" w:rsidP="00893CB4">
      <w:pPr>
        <w:spacing w:after="120"/>
        <w:jc w:val="both"/>
        <w:rPr>
          <w:rFonts w:ascii="Times New Roman" w:hAnsi="Times New Roman" w:cs="Times New Roman"/>
          <w:sz w:val="28"/>
          <w:szCs w:val="28"/>
        </w:rPr>
      </w:pPr>
      <w:r w:rsidRPr="00677720">
        <w:rPr>
          <w:rFonts w:ascii="Times New Roman" w:hAnsi="Times New Roman" w:cs="Times New Roman"/>
          <w:sz w:val="28"/>
          <w:szCs w:val="28"/>
        </w:rPr>
        <w:t>Lý do (tại sao goal này quan trọng với họ):</w:t>
      </w:r>
      <w:r w:rsidRPr="00677720">
        <w:rPr>
          <w:rFonts w:ascii="Times New Roman" w:eastAsia="SimSun" w:hAnsi="Times New Roman" w:cs="Times New Roman"/>
          <w:sz w:val="28"/>
          <w:szCs w:val="28"/>
          <w:lang w:val="vi-VN"/>
        </w:rPr>
        <w:t xml:space="preserve"> Giúp </w:t>
      </w:r>
      <w:r w:rsidRPr="00677720">
        <w:rPr>
          <w:rFonts w:ascii="Times New Roman" w:eastAsia="SimSun" w:hAnsi="Times New Roman" w:cs="Times New Roman"/>
          <w:sz w:val="28"/>
          <w:szCs w:val="28"/>
        </w:rPr>
        <w:t>tiết kiệm thời gian tính toán thủ công, hạn chế tối đa sai sót con số gây khiếu nại từ sinh viên.</w:t>
      </w:r>
    </w:p>
    <w:p w14:paraId="21F80227" w14:textId="77777777" w:rsidR="00F9363A" w:rsidRPr="00677720" w:rsidRDefault="00000000" w:rsidP="00893CB4">
      <w:pPr>
        <w:spacing w:after="120"/>
        <w:jc w:val="both"/>
        <w:rPr>
          <w:rFonts w:ascii="Times New Roman" w:hAnsi="Times New Roman" w:cs="Times New Roman"/>
          <w:b/>
          <w:bCs/>
          <w:sz w:val="28"/>
          <w:szCs w:val="28"/>
        </w:rPr>
      </w:pPr>
      <w:r w:rsidRPr="00677720">
        <w:rPr>
          <w:rFonts w:ascii="Times New Roman" w:hAnsi="Times New Roman" w:cs="Times New Roman"/>
          <w:b/>
          <w:bCs/>
          <w:sz w:val="28"/>
          <w:szCs w:val="28"/>
        </w:rPr>
        <w:t xml:space="preserve">Goal 2: </w:t>
      </w:r>
    </w:p>
    <w:p w14:paraId="42774A11" w14:textId="77777777" w:rsidR="00F9363A" w:rsidRPr="00677720" w:rsidRDefault="00000000" w:rsidP="00893CB4">
      <w:pPr>
        <w:spacing w:after="120"/>
        <w:jc w:val="both"/>
        <w:rPr>
          <w:rFonts w:ascii="Times New Roman" w:eastAsia="SimSun" w:hAnsi="Times New Roman" w:cs="Times New Roman"/>
          <w:sz w:val="28"/>
          <w:szCs w:val="28"/>
          <w:lang w:val="vi-VN"/>
        </w:rPr>
      </w:pPr>
      <w:r w:rsidRPr="00677720">
        <w:rPr>
          <w:rFonts w:ascii="Times New Roman" w:eastAsia="SimSun" w:hAnsi="Times New Roman" w:cs="Times New Roman"/>
          <w:sz w:val="28"/>
          <w:szCs w:val="28"/>
          <w:lang w:val="vi-VN"/>
        </w:rPr>
        <w:t>Xuất báo cáo tài chính thu chi hàng tháng, đề xuất điều chỉnh đơn giá dịch vụ theo quy định.</w:t>
      </w:r>
    </w:p>
    <w:p w14:paraId="756134FB" w14:textId="77777777" w:rsidR="00F9363A" w:rsidRPr="00677720" w:rsidRDefault="00000000" w:rsidP="00893CB4">
      <w:pPr>
        <w:spacing w:after="120"/>
        <w:jc w:val="both"/>
        <w:rPr>
          <w:rFonts w:ascii="Times New Roman" w:hAnsi="Times New Roman" w:cs="Times New Roman"/>
          <w:sz w:val="28"/>
          <w:szCs w:val="28"/>
          <w:lang w:val="vi-VN"/>
        </w:rPr>
      </w:pPr>
      <w:r w:rsidRPr="00677720">
        <w:rPr>
          <w:rFonts w:ascii="Times New Roman" w:hAnsi="Times New Roman" w:cs="Times New Roman"/>
          <w:sz w:val="28"/>
          <w:szCs w:val="28"/>
        </w:rPr>
        <w:t>Lý do (tại sao goal này quan trọng với họ</w:t>
      </w:r>
      <w:r w:rsidRPr="00677720">
        <w:rPr>
          <w:rFonts w:ascii="Times New Roman" w:hAnsi="Times New Roman" w:cs="Times New Roman"/>
          <w:sz w:val="28"/>
          <w:szCs w:val="28"/>
          <w:lang w:val="vi-VN"/>
        </w:rPr>
        <w:t>): Giúp theo dõi chính xác dòng tiền, dễ dàng thống kê danh sách các phòng còn nợ để đôn đốc thu tiền kịp thời.</w:t>
      </w:r>
    </w:p>
    <w:p w14:paraId="2D3A73FA" w14:textId="77777777" w:rsidR="00F9363A" w:rsidRPr="00677720" w:rsidRDefault="00000000" w:rsidP="00893CB4">
      <w:pPr>
        <w:spacing w:after="120"/>
        <w:jc w:val="both"/>
        <w:rPr>
          <w:rFonts w:ascii="Times New Roman" w:hAnsi="Times New Roman" w:cs="Times New Roman"/>
          <w:b/>
          <w:bCs/>
          <w:sz w:val="28"/>
          <w:szCs w:val="28"/>
        </w:rPr>
      </w:pPr>
      <w:r w:rsidRPr="00677720">
        <w:rPr>
          <w:rFonts w:ascii="Times New Roman" w:hAnsi="Times New Roman" w:cs="Times New Roman"/>
          <w:b/>
          <w:bCs/>
          <w:sz w:val="28"/>
          <w:szCs w:val="28"/>
        </w:rPr>
        <w:t xml:space="preserve">Goal 3: </w:t>
      </w:r>
    </w:p>
    <w:p w14:paraId="367FFBC9" w14:textId="77777777" w:rsidR="00F9363A" w:rsidRPr="00677720" w:rsidRDefault="00000000" w:rsidP="00893CB4">
      <w:pPr>
        <w:spacing w:after="120"/>
        <w:jc w:val="both"/>
        <w:rPr>
          <w:rFonts w:ascii="Times New Roman" w:eastAsia="SimSun" w:hAnsi="Times New Roman" w:cs="Times New Roman"/>
          <w:sz w:val="28"/>
          <w:szCs w:val="28"/>
        </w:rPr>
      </w:pPr>
      <w:r w:rsidRPr="00677720">
        <w:rPr>
          <w:rFonts w:ascii="Times New Roman" w:eastAsia="SimSun" w:hAnsi="Times New Roman" w:cs="Times New Roman"/>
          <w:sz w:val="28"/>
          <w:szCs w:val="28"/>
        </w:rPr>
        <w:t>Đề xuất điều chỉnh đơn giá dịch vụ (điện, nước, wifi) theo quy định mới để gửi Admin phê duyệt</w:t>
      </w:r>
    </w:p>
    <w:p w14:paraId="66EB302C" w14:textId="77777777" w:rsidR="00F9363A" w:rsidRPr="00677720" w:rsidRDefault="00000000" w:rsidP="00893CB4">
      <w:pPr>
        <w:spacing w:after="120"/>
        <w:jc w:val="both"/>
        <w:rPr>
          <w:rFonts w:ascii="Times New Roman" w:hAnsi="Times New Roman" w:cs="Times New Roman"/>
          <w:sz w:val="28"/>
          <w:szCs w:val="28"/>
          <w:lang w:val="vi-VN"/>
        </w:rPr>
      </w:pPr>
      <w:r w:rsidRPr="00677720">
        <w:rPr>
          <w:rFonts w:ascii="Times New Roman" w:eastAsia="SimSun" w:hAnsi="Times New Roman" w:cs="Times New Roman"/>
          <w:sz w:val="28"/>
          <w:szCs w:val="28"/>
          <w:lang w:val="vi-VN"/>
        </w:rPr>
        <w:t xml:space="preserve">Lý do: </w:t>
      </w:r>
      <w:r w:rsidRPr="00677720">
        <w:rPr>
          <w:rFonts w:ascii="Times New Roman" w:eastAsia="SimSun" w:hAnsi="Times New Roman" w:cs="Times New Roman"/>
          <w:sz w:val="28"/>
          <w:szCs w:val="28"/>
        </w:rPr>
        <w:t>Đảm bảo mức thu luôn tuân thủ đúng khung giá của nhà nước và quy định của nhà trường.</w:t>
      </w:r>
    </w:p>
    <w:p w14:paraId="67A4063D" w14:textId="32DB1FC5" w:rsidR="00F9363A" w:rsidRPr="00893CB4" w:rsidRDefault="00000000" w:rsidP="00893CB4">
      <w:pPr>
        <w:pStyle w:val="Heading2"/>
        <w:spacing w:line="240" w:lineRule="auto"/>
        <w:jc w:val="both"/>
        <w:rPr>
          <w:rFonts w:ascii="Times New Roman" w:hAnsi="Times New Roman" w:cs="Times New Roman"/>
          <w:color w:val="1E386B" w:themeColor="accent1" w:themeShade="80"/>
          <w:sz w:val="28"/>
          <w:szCs w:val="28"/>
        </w:rPr>
      </w:pPr>
      <w:r w:rsidRPr="00893CB4">
        <w:rPr>
          <w:rFonts w:ascii="Times New Roman" w:hAnsi="Times New Roman" w:cs="Times New Roman"/>
          <w:color w:val="1E386B" w:themeColor="accent1" w:themeShade="80"/>
          <w:sz w:val="28"/>
          <w:szCs w:val="28"/>
        </w:rPr>
        <w:t xml:space="preserve">4. Pain points (Frustration) </w:t>
      </w:r>
    </w:p>
    <w:p w14:paraId="2853A968" w14:textId="77777777" w:rsidR="00F9363A" w:rsidRPr="00677720" w:rsidRDefault="00000000" w:rsidP="00893CB4">
      <w:pPr>
        <w:spacing w:after="120"/>
        <w:jc w:val="both"/>
        <w:rPr>
          <w:rFonts w:ascii="Times New Roman" w:hAnsi="Times New Roman" w:cs="Times New Roman"/>
          <w:sz w:val="28"/>
          <w:szCs w:val="28"/>
        </w:rPr>
      </w:pPr>
      <w:r w:rsidRPr="00677720">
        <w:rPr>
          <w:rFonts w:ascii="Times New Roman" w:hAnsi="Times New Roman" w:cs="Times New Roman"/>
          <w:b/>
          <w:bCs/>
          <w:sz w:val="28"/>
          <w:szCs w:val="28"/>
        </w:rPr>
        <w:t xml:space="preserve">Pain point 1: </w:t>
      </w:r>
    </w:p>
    <w:p w14:paraId="2C96BF44" w14:textId="77777777" w:rsidR="00F9363A" w:rsidRPr="00677720" w:rsidRDefault="00000000" w:rsidP="00893CB4">
      <w:pPr>
        <w:spacing w:after="120"/>
        <w:jc w:val="both"/>
        <w:rPr>
          <w:rFonts w:ascii="Times New Roman" w:eastAsia="SimSun" w:hAnsi="Times New Roman" w:cs="Times New Roman"/>
          <w:sz w:val="28"/>
          <w:szCs w:val="28"/>
        </w:rPr>
      </w:pPr>
      <w:r w:rsidRPr="00677720">
        <w:rPr>
          <w:rFonts w:ascii="Times New Roman" w:eastAsia="SimSun" w:hAnsi="Times New Roman" w:cs="Times New Roman"/>
          <w:sz w:val="28"/>
          <w:szCs w:val="28"/>
        </w:rPr>
        <w:t>Phải ngồi cộng tay và tính tiền điện nước thủ công cho từng phòng hàng tháng.</w:t>
      </w:r>
    </w:p>
    <w:p w14:paraId="2E346E4B" w14:textId="77777777" w:rsidR="00F9363A" w:rsidRPr="00677720" w:rsidRDefault="00000000" w:rsidP="00893CB4">
      <w:pPr>
        <w:spacing w:after="120"/>
        <w:jc w:val="both"/>
        <w:rPr>
          <w:rFonts w:ascii="Times New Roman" w:hAnsi="Times New Roman" w:cs="Times New Roman"/>
          <w:sz w:val="28"/>
          <w:szCs w:val="28"/>
          <w:lang w:val="vi-VN"/>
        </w:rPr>
      </w:pPr>
      <w:r w:rsidRPr="00677720">
        <w:rPr>
          <w:rFonts w:ascii="Times New Roman" w:hAnsi="Times New Roman" w:cs="Times New Roman"/>
          <w:sz w:val="28"/>
          <w:szCs w:val="28"/>
        </w:rPr>
        <w:t>Tần suất gặp (ngày/tuần/tháng):</w:t>
      </w:r>
      <w:r w:rsidRPr="00677720">
        <w:rPr>
          <w:rFonts w:ascii="Times New Roman" w:hAnsi="Times New Roman" w:cs="Times New Roman"/>
          <w:sz w:val="28"/>
          <w:szCs w:val="28"/>
          <w:lang w:val="vi-VN"/>
        </w:rPr>
        <w:t xml:space="preserve"> 1 lần/ tháng.</w:t>
      </w:r>
    </w:p>
    <w:p w14:paraId="2C77FDE0" w14:textId="77777777" w:rsidR="00F9363A" w:rsidRPr="00677720" w:rsidRDefault="00000000" w:rsidP="00893CB4">
      <w:pPr>
        <w:spacing w:after="120"/>
        <w:jc w:val="both"/>
        <w:rPr>
          <w:rFonts w:ascii="Times New Roman" w:hAnsi="Times New Roman" w:cs="Times New Roman"/>
          <w:sz w:val="28"/>
          <w:szCs w:val="28"/>
          <w:lang w:val="vi-VN"/>
        </w:rPr>
      </w:pPr>
      <w:r w:rsidRPr="00677720">
        <w:rPr>
          <w:rFonts w:ascii="Times New Roman" w:hAnsi="Times New Roman" w:cs="Times New Roman"/>
          <w:sz w:val="28"/>
          <w:szCs w:val="28"/>
        </w:rPr>
        <w:t xml:space="preserve">Hậu quả (tốn thời gian/tiền/khách): </w:t>
      </w:r>
      <w:r w:rsidRPr="00677720">
        <w:rPr>
          <w:rFonts w:ascii="Times New Roman" w:hAnsi="Times New Roman" w:cs="Times New Roman"/>
          <w:sz w:val="28"/>
          <w:szCs w:val="28"/>
          <w:lang w:val="vi-VN"/>
        </w:rPr>
        <w:t>Mất thời gian, nếu sai xót sẽ dẫn tới hậu quả về pháp lí nghiêm trọng.</w:t>
      </w:r>
    </w:p>
    <w:p w14:paraId="125350EC" w14:textId="77777777" w:rsidR="00F9363A" w:rsidRPr="00677720" w:rsidRDefault="00000000" w:rsidP="00893CB4">
      <w:pPr>
        <w:spacing w:after="120"/>
        <w:jc w:val="both"/>
        <w:rPr>
          <w:rFonts w:ascii="Times New Roman" w:hAnsi="Times New Roman" w:cs="Times New Roman"/>
          <w:sz w:val="28"/>
          <w:szCs w:val="28"/>
        </w:rPr>
      </w:pPr>
      <w:r w:rsidRPr="00677720">
        <w:rPr>
          <w:rFonts w:ascii="Times New Roman" w:hAnsi="Times New Roman" w:cs="Times New Roman"/>
          <w:b/>
          <w:bCs/>
          <w:sz w:val="28"/>
          <w:szCs w:val="28"/>
        </w:rPr>
        <w:t xml:space="preserve">Pain point 2: </w:t>
      </w:r>
    </w:p>
    <w:p w14:paraId="21541958" w14:textId="77777777" w:rsidR="00F9363A" w:rsidRPr="00677720" w:rsidRDefault="00000000" w:rsidP="00893CB4">
      <w:pPr>
        <w:jc w:val="both"/>
        <w:rPr>
          <w:rFonts w:ascii="Times New Roman" w:hAnsi="Times New Roman" w:cs="Times New Roman"/>
          <w:sz w:val="28"/>
          <w:szCs w:val="28"/>
        </w:rPr>
      </w:pPr>
      <w:r w:rsidRPr="00677720">
        <w:rPr>
          <w:rFonts w:ascii="Times New Roman" w:eastAsia="sans-serif" w:hAnsi="Times New Roman" w:cs="Times New Roman"/>
          <w:sz w:val="28"/>
          <w:szCs w:val="28"/>
          <w:lang w:val="en-US" w:eastAsia="zh-CN" w:bidi="ar"/>
        </w:rPr>
        <w:t>Sinh viên nộp tiền mặt rải rác làm khó theo dõi phòng nào đã đóng, phòng nào chưa đóng.</w:t>
      </w:r>
      <w:r w:rsidRPr="00677720">
        <w:rPr>
          <w:rFonts w:ascii="Times New Roman" w:eastAsia="SimSun" w:hAnsi="Times New Roman" w:cs="Times New Roman"/>
          <w:sz w:val="28"/>
          <w:szCs w:val="28"/>
          <w:lang w:val="en-US" w:eastAsia="zh-CN" w:bidi="ar"/>
        </w:rPr>
        <w:t xml:space="preserve"> </w:t>
      </w:r>
    </w:p>
    <w:p w14:paraId="325D13DF" w14:textId="77777777" w:rsidR="00F9363A" w:rsidRPr="00677720" w:rsidRDefault="00000000" w:rsidP="00893CB4">
      <w:pPr>
        <w:spacing w:after="120"/>
        <w:jc w:val="both"/>
        <w:rPr>
          <w:rFonts w:ascii="Times New Roman" w:hAnsi="Times New Roman" w:cs="Times New Roman"/>
          <w:sz w:val="28"/>
          <w:szCs w:val="28"/>
          <w:lang w:val="vi-VN"/>
        </w:rPr>
      </w:pPr>
      <w:r w:rsidRPr="00677720">
        <w:rPr>
          <w:rFonts w:ascii="Times New Roman" w:hAnsi="Times New Roman" w:cs="Times New Roman"/>
          <w:sz w:val="28"/>
          <w:szCs w:val="28"/>
        </w:rPr>
        <w:t>Tần suất gặp (ngày/tuần/tháng):</w:t>
      </w:r>
      <w:r w:rsidRPr="00677720">
        <w:rPr>
          <w:rFonts w:ascii="Times New Roman" w:hAnsi="Times New Roman" w:cs="Times New Roman"/>
          <w:sz w:val="28"/>
          <w:szCs w:val="28"/>
          <w:lang w:val="vi-VN"/>
        </w:rPr>
        <w:t xml:space="preserve"> 1/tháng.</w:t>
      </w:r>
    </w:p>
    <w:p w14:paraId="37D00FC1" w14:textId="77777777" w:rsidR="00F9363A" w:rsidRPr="00677720" w:rsidRDefault="00000000" w:rsidP="00893CB4">
      <w:pPr>
        <w:spacing w:after="120"/>
        <w:jc w:val="both"/>
        <w:rPr>
          <w:rFonts w:ascii="Times New Roman" w:hAnsi="Times New Roman" w:cs="Times New Roman"/>
          <w:sz w:val="28"/>
          <w:szCs w:val="28"/>
          <w:lang w:val="vi-VN"/>
        </w:rPr>
      </w:pPr>
      <w:r w:rsidRPr="00677720">
        <w:rPr>
          <w:rFonts w:ascii="Times New Roman" w:hAnsi="Times New Roman" w:cs="Times New Roman"/>
          <w:sz w:val="28"/>
          <w:szCs w:val="28"/>
        </w:rPr>
        <w:lastRenderedPageBreak/>
        <w:t>Hậu quả (tốn thời gian/tiền/khách):</w:t>
      </w:r>
      <w:r w:rsidRPr="00677720">
        <w:rPr>
          <w:rFonts w:ascii="Times New Roman" w:hAnsi="Times New Roman" w:cs="Times New Roman"/>
          <w:sz w:val="28"/>
          <w:szCs w:val="28"/>
          <w:lang w:val="vi-VN"/>
        </w:rPr>
        <w:t xml:space="preserve"> </w:t>
      </w:r>
      <w:r w:rsidRPr="00677720">
        <w:rPr>
          <w:rFonts w:ascii="Times New Roman" w:eastAsia="SimSun" w:hAnsi="Times New Roman" w:cs="Times New Roman"/>
          <w:sz w:val="28"/>
          <w:szCs w:val="28"/>
        </w:rPr>
        <w:t>Khó quản lý công nợ, thất thoát dữ liệu và mất thời gian đối soát cuối tháng.</w:t>
      </w:r>
    </w:p>
    <w:p w14:paraId="43F92C5D" w14:textId="77777777" w:rsidR="00F9363A" w:rsidRPr="00677720" w:rsidRDefault="00000000" w:rsidP="00893CB4">
      <w:pPr>
        <w:spacing w:after="120"/>
        <w:jc w:val="both"/>
        <w:rPr>
          <w:rFonts w:ascii="Times New Roman" w:hAnsi="Times New Roman" w:cs="Times New Roman"/>
          <w:sz w:val="28"/>
          <w:szCs w:val="28"/>
        </w:rPr>
      </w:pPr>
      <w:r w:rsidRPr="00677720">
        <w:rPr>
          <w:rFonts w:ascii="Times New Roman" w:hAnsi="Times New Roman" w:cs="Times New Roman"/>
          <w:b/>
          <w:bCs/>
          <w:sz w:val="28"/>
          <w:szCs w:val="28"/>
        </w:rPr>
        <w:t xml:space="preserve">Pain point 3: </w:t>
      </w:r>
    </w:p>
    <w:p w14:paraId="4927D00A" w14:textId="77777777" w:rsidR="00F9363A" w:rsidRPr="00677720" w:rsidRDefault="00000000" w:rsidP="00893CB4">
      <w:pPr>
        <w:spacing w:after="120"/>
        <w:jc w:val="both"/>
        <w:rPr>
          <w:rFonts w:ascii="Times New Roman" w:eastAsia="SimSun" w:hAnsi="Times New Roman" w:cs="Times New Roman"/>
          <w:sz w:val="28"/>
          <w:szCs w:val="28"/>
        </w:rPr>
      </w:pPr>
      <w:r w:rsidRPr="00677720">
        <w:rPr>
          <w:rFonts w:ascii="Times New Roman" w:eastAsia="SimSun" w:hAnsi="Times New Roman" w:cs="Times New Roman"/>
          <w:sz w:val="28"/>
          <w:szCs w:val="28"/>
        </w:rPr>
        <w:t>Đơn giá dịch vụ thay đổi nhưng áp dụng thủ công dễ dẫn đến tính sai giá giữa các kỳ hóa đơn.</w:t>
      </w:r>
    </w:p>
    <w:p w14:paraId="1764EAD3" w14:textId="77777777" w:rsidR="00F9363A" w:rsidRPr="00677720" w:rsidRDefault="00000000" w:rsidP="00893CB4">
      <w:pPr>
        <w:spacing w:after="120"/>
        <w:jc w:val="both"/>
        <w:rPr>
          <w:rFonts w:ascii="Times New Roman" w:hAnsi="Times New Roman" w:cs="Times New Roman"/>
          <w:sz w:val="28"/>
          <w:szCs w:val="28"/>
          <w:lang w:val="vi-VN"/>
        </w:rPr>
      </w:pPr>
      <w:r w:rsidRPr="00677720">
        <w:rPr>
          <w:rFonts w:ascii="Times New Roman" w:hAnsi="Times New Roman" w:cs="Times New Roman"/>
          <w:sz w:val="28"/>
          <w:szCs w:val="28"/>
        </w:rPr>
        <w:t xml:space="preserve">Tần suất gặp (ngày/tuần/tháng): </w:t>
      </w:r>
      <w:r w:rsidRPr="00677720">
        <w:rPr>
          <w:rFonts w:ascii="Times New Roman" w:hAnsi="Times New Roman" w:cs="Times New Roman"/>
          <w:sz w:val="28"/>
          <w:szCs w:val="28"/>
          <w:lang w:val="vi-VN"/>
        </w:rPr>
        <w:t>1-2 lần/ năm</w:t>
      </w:r>
    </w:p>
    <w:p w14:paraId="1591564E" w14:textId="77777777" w:rsidR="00F9363A" w:rsidRPr="00677720" w:rsidRDefault="00000000" w:rsidP="00893CB4">
      <w:pPr>
        <w:spacing w:after="120"/>
        <w:jc w:val="both"/>
        <w:rPr>
          <w:rFonts w:ascii="Times New Roman" w:hAnsi="Times New Roman" w:cs="Times New Roman"/>
          <w:sz w:val="28"/>
          <w:szCs w:val="28"/>
          <w:lang w:val="vi-VN"/>
        </w:rPr>
      </w:pPr>
      <w:r w:rsidRPr="00677720">
        <w:rPr>
          <w:rFonts w:ascii="Times New Roman" w:hAnsi="Times New Roman" w:cs="Times New Roman"/>
          <w:sz w:val="28"/>
          <w:szCs w:val="28"/>
        </w:rPr>
        <w:t>Hậu quả (tốn thời gian/tiền/khách):</w:t>
      </w:r>
      <w:r w:rsidRPr="00677720">
        <w:rPr>
          <w:rFonts w:ascii="Times New Roman" w:hAnsi="Times New Roman" w:cs="Times New Roman"/>
          <w:sz w:val="28"/>
          <w:szCs w:val="28"/>
          <w:lang w:val="vi-VN"/>
        </w:rPr>
        <w:t xml:space="preserve"> </w:t>
      </w:r>
      <w:r w:rsidRPr="00677720">
        <w:rPr>
          <w:rFonts w:ascii="Times New Roman" w:eastAsia="SimSun" w:hAnsi="Times New Roman" w:cs="Times New Roman"/>
          <w:sz w:val="28"/>
          <w:szCs w:val="28"/>
        </w:rPr>
        <w:t>Phải điều chỉnh lại hóa đơn, giải trình phức tạp với BQL và sinh viên.</w:t>
      </w:r>
    </w:p>
    <w:p w14:paraId="03A8A3EA" w14:textId="77777777" w:rsidR="00F9363A" w:rsidRPr="00893CB4" w:rsidRDefault="00000000" w:rsidP="00893CB4">
      <w:pPr>
        <w:pStyle w:val="Heading2"/>
        <w:spacing w:line="240" w:lineRule="auto"/>
        <w:jc w:val="both"/>
        <w:rPr>
          <w:rFonts w:ascii="Times New Roman" w:hAnsi="Times New Roman" w:cs="Times New Roman"/>
          <w:color w:val="1E386B" w:themeColor="accent1" w:themeShade="80"/>
          <w:sz w:val="28"/>
          <w:szCs w:val="28"/>
        </w:rPr>
      </w:pPr>
      <w:r w:rsidRPr="00893CB4">
        <w:rPr>
          <w:rFonts w:ascii="Times New Roman" w:hAnsi="Times New Roman" w:cs="Times New Roman"/>
          <w:color w:val="1E386B" w:themeColor="accent1" w:themeShade="80"/>
          <w:sz w:val="28"/>
          <w:szCs w:val="28"/>
        </w:rPr>
        <w:t>5. Câu nói tiêu biểu (Quote)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63A" w:rsidRPr="00677720" w14:paraId="0E95BE21" w14:textId="77777777">
        <w:tc>
          <w:tcPr>
            <w:tcW w:w="9360" w:type="dxa"/>
            <w:tcBorders>
              <w:top w:val="single" w:sz="0" w:space="0" w:color="CCCCCC"/>
              <w:left w:val="single" w:sz="0" w:space="0" w:color="CCCCCC"/>
              <w:bottom w:val="single" w:sz="0" w:space="0" w:color="CCCCCC"/>
              <w:right w:val="single" w:sz="0" w:space="0" w:color="CCCCCC"/>
            </w:tcBorders>
            <w:shd w:val="clear" w:color="auto" w:fill="FFF2CC"/>
            <w:tcMar>
              <w:top w:w="160" w:type="dxa"/>
              <w:left w:w="200" w:type="dxa"/>
              <w:bottom w:w="160" w:type="dxa"/>
              <w:right w:w="200" w:type="dxa"/>
            </w:tcMar>
          </w:tcPr>
          <w:p w14:paraId="77A4F69C" w14:textId="77777777" w:rsidR="00F9363A" w:rsidRPr="00677720" w:rsidRDefault="00000000" w:rsidP="00893CB4">
            <w:pPr>
              <w:spacing w:after="120"/>
              <w:jc w:val="both"/>
              <w:rPr>
                <w:rFonts w:ascii="Times New Roman" w:hAnsi="Times New Roman" w:cs="Times New Roman"/>
                <w:sz w:val="28"/>
                <w:szCs w:val="28"/>
                <w:lang w:val="vi-VN"/>
              </w:rPr>
            </w:pPr>
            <w:r w:rsidRPr="00677720">
              <w:rPr>
                <w:rFonts w:ascii="Times New Roman" w:hAnsi="Times New Roman" w:cs="Times New Roman"/>
                <w:sz w:val="28"/>
                <w:szCs w:val="28"/>
                <w:lang w:val="vi-VN"/>
              </w:rPr>
              <w:t>“</w:t>
            </w:r>
            <w:r w:rsidRPr="00677720">
              <w:rPr>
                <w:rFonts w:ascii="Times New Roman" w:eastAsia="SimSun" w:hAnsi="Times New Roman" w:cs="Times New Roman"/>
                <w:sz w:val="28"/>
                <w:szCs w:val="28"/>
              </w:rPr>
              <w:t>Tôi cần hệ thống tự động tính tiền và xuất hóa đơn điện nước ngay khi có chỉ số, chứ ngồi bấm máy tính từng phòng rất dễ nhầm lẫn và mất cả tuần làm việc.</w:t>
            </w:r>
            <w:r w:rsidRPr="00677720">
              <w:rPr>
                <w:rFonts w:ascii="Times New Roman" w:hAnsi="Times New Roman" w:cs="Times New Roman"/>
                <w:sz w:val="28"/>
                <w:szCs w:val="28"/>
                <w:lang w:val="vi-VN"/>
              </w:rPr>
              <w:t>”</w:t>
            </w:r>
          </w:p>
        </w:tc>
      </w:tr>
    </w:tbl>
    <w:p w14:paraId="21ABAA6B" w14:textId="77777777" w:rsidR="00F9363A" w:rsidRPr="00893CB4" w:rsidRDefault="00000000" w:rsidP="00893CB4">
      <w:pPr>
        <w:pStyle w:val="Heading2"/>
        <w:spacing w:line="240" w:lineRule="auto"/>
        <w:jc w:val="both"/>
        <w:rPr>
          <w:rFonts w:ascii="Times New Roman" w:hAnsi="Times New Roman" w:cs="Times New Roman"/>
          <w:color w:val="1E386B" w:themeColor="accent1" w:themeShade="80"/>
          <w:sz w:val="28"/>
          <w:szCs w:val="28"/>
          <w:lang w:val="en-US"/>
        </w:rPr>
      </w:pPr>
      <w:r w:rsidRPr="00893CB4">
        <w:rPr>
          <w:rFonts w:ascii="Times New Roman" w:hAnsi="Times New Roman" w:cs="Times New Roman"/>
          <w:color w:val="1E386B" w:themeColor="accent1" w:themeShade="80"/>
          <w:sz w:val="28"/>
          <w:szCs w:val="28"/>
        </w:rPr>
        <w:t>6. Một ngày điển hình (A Day in the Life)</w:t>
      </w:r>
    </w:p>
    <w:p w14:paraId="768865E9" w14:textId="68596206" w:rsidR="00677720" w:rsidRPr="00677720" w:rsidRDefault="00677720" w:rsidP="00893CB4">
      <w:pPr>
        <w:jc w:val="both"/>
        <w:rPr>
          <w:rFonts w:ascii="Times New Roman" w:hAnsi="Times New Roman" w:cs="Times New Roman"/>
          <w:i/>
          <w:iCs/>
          <w:sz w:val="28"/>
          <w:szCs w:val="28"/>
          <w:lang w:val="en-US"/>
        </w:rPr>
      </w:pPr>
      <w:r w:rsidRPr="00677720">
        <w:rPr>
          <w:rFonts w:ascii="Times New Roman" w:hAnsi="Times New Roman" w:cs="Times New Roman"/>
          <w:i/>
          <w:iCs/>
          <w:sz w:val="28"/>
          <w:szCs w:val="28"/>
          <w:u w:val="single"/>
          <w:lang w:val="en-US"/>
        </w:rPr>
        <w:t>Lưu ý:</w:t>
      </w:r>
      <w:r w:rsidRPr="00677720">
        <w:rPr>
          <w:rFonts w:ascii="Times New Roman" w:hAnsi="Times New Roman" w:cs="Times New Roman"/>
          <w:i/>
          <w:iCs/>
          <w:sz w:val="28"/>
          <w:szCs w:val="28"/>
          <w:lang w:val="en-US"/>
        </w:rPr>
        <w:t xml:space="preserve"> Lịch trình dưới đây mô tả bối cảnh sử dụng khi hệ thống mới đã được triển khai </w:t>
      </w:r>
      <w:r w:rsidR="00C06D2C">
        <w:rPr>
          <w:rFonts w:ascii="Times New Roman" w:hAnsi="Times New Roman" w:cs="Times New Roman"/>
          <w:i/>
          <w:iCs/>
          <w:sz w:val="28"/>
          <w:szCs w:val="28"/>
          <w:lang w:val="en-US"/>
        </w:rPr>
        <w:t>-</w:t>
      </w:r>
      <w:r w:rsidRPr="00677720">
        <w:rPr>
          <w:rFonts w:ascii="Times New Roman" w:hAnsi="Times New Roman" w:cs="Times New Roman"/>
          <w:i/>
          <w:iCs/>
          <w:sz w:val="28"/>
          <w:szCs w:val="28"/>
          <w:lang w:val="en-US"/>
        </w:rPr>
        <w:t xml:space="preserve"> thể hiện các thời điểm trong ngày mà SV sẽ tương tác với hệ thống</w:t>
      </w:r>
    </w:p>
    <w:p w14:paraId="6E0D5865" w14:textId="77777777" w:rsidR="00677720" w:rsidRPr="00677720" w:rsidRDefault="00677720" w:rsidP="00893CB4">
      <w:pPr>
        <w:jc w:val="both"/>
        <w:rPr>
          <w:rFonts w:ascii="Times New Roman" w:hAnsi="Times New Roman" w:cs="Times New Roman"/>
          <w:sz w:val="28"/>
          <w:szCs w:val="28"/>
          <w:lang w:val="en-US"/>
        </w:rPr>
      </w:pPr>
    </w:p>
    <w:tbl>
      <w:tblPr>
        <w:tblW w:w="92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3"/>
        <w:gridCol w:w="4459"/>
        <w:gridCol w:w="3032"/>
      </w:tblGrid>
      <w:tr w:rsidR="00F9363A" w:rsidRPr="00677720" w14:paraId="250C64B0" w14:textId="77777777" w:rsidTr="00942763">
        <w:trPr>
          <w:trHeight w:val="474"/>
        </w:trPr>
        <w:tc>
          <w:tcPr>
            <w:tcW w:w="1783"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51B587B6"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b/>
                <w:bCs/>
                <w:color w:val="FFFFFF"/>
                <w:sz w:val="28"/>
                <w:szCs w:val="28"/>
              </w:rPr>
              <w:t>Thời gian</w:t>
            </w:r>
          </w:p>
        </w:tc>
        <w:tc>
          <w:tcPr>
            <w:tcW w:w="4459"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3C243DD7"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b/>
                <w:bCs/>
                <w:color w:val="FFFFFF"/>
                <w:sz w:val="28"/>
                <w:szCs w:val="28"/>
              </w:rPr>
              <w:t>Hoạt động</w:t>
            </w:r>
          </w:p>
        </w:tc>
        <w:tc>
          <w:tcPr>
            <w:tcW w:w="3032"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55652A16"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b/>
                <w:bCs/>
                <w:color w:val="FFFFFF"/>
                <w:sz w:val="28"/>
                <w:szCs w:val="28"/>
              </w:rPr>
              <w:t>Liên quan đến hệ thống không?</w:t>
            </w:r>
          </w:p>
        </w:tc>
      </w:tr>
      <w:tr w:rsidR="00F9363A" w:rsidRPr="00677720" w14:paraId="23F87119" w14:textId="77777777" w:rsidTr="00942763">
        <w:trPr>
          <w:trHeight w:val="232"/>
        </w:trPr>
        <w:tc>
          <w:tcPr>
            <w:tcW w:w="1783"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77F6D7B"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sz w:val="28"/>
                <w:szCs w:val="28"/>
              </w:rPr>
              <w:t>6:00 - 8:00</w:t>
            </w:r>
          </w:p>
        </w:tc>
        <w:tc>
          <w:tcPr>
            <w:tcW w:w="4459"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E97F4B5" w14:textId="77777777" w:rsidR="00F9363A" w:rsidRPr="00677720" w:rsidRDefault="00000000" w:rsidP="00893CB4">
            <w:pPr>
              <w:jc w:val="both"/>
              <w:rPr>
                <w:rFonts w:ascii="Times New Roman" w:hAnsi="Times New Roman" w:cs="Times New Roman"/>
                <w:sz w:val="28"/>
                <w:szCs w:val="28"/>
                <w:lang w:val="vi-VN"/>
              </w:rPr>
            </w:pPr>
            <w:r w:rsidRPr="00677720">
              <w:rPr>
                <w:rFonts w:ascii="Times New Roman" w:eastAsia="SimSun" w:hAnsi="Times New Roman" w:cs="Times New Roman"/>
                <w:sz w:val="28"/>
                <w:szCs w:val="28"/>
              </w:rPr>
              <w:t>Chuẩn bị đi làm</w:t>
            </w:r>
          </w:p>
        </w:tc>
        <w:tc>
          <w:tcPr>
            <w:tcW w:w="3032"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693823E" w14:textId="77777777" w:rsidR="00F9363A" w:rsidRPr="00677720" w:rsidRDefault="00000000" w:rsidP="00893CB4">
            <w:pPr>
              <w:jc w:val="both"/>
              <w:rPr>
                <w:rFonts w:ascii="Times New Roman" w:hAnsi="Times New Roman" w:cs="Times New Roman"/>
                <w:sz w:val="28"/>
                <w:szCs w:val="28"/>
                <w:lang w:val="vi-VN"/>
              </w:rPr>
            </w:pPr>
            <w:r w:rsidRPr="00677720">
              <w:rPr>
                <w:rFonts w:ascii="Times New Roman" w:eastAsia="SimSun" w:hAnsi="Times New Roman" w:cs="Times New Roman"/>
                <w:sz w:val="28"/>
                <w:szCs w:val="28"/>
                <w:lang w:val="en-US"/>
              </w:rPr>
              <w:t>Không</w:t>
            </w:r>
          </w:p>
        </w:tc>
      </w:tr>
      <w:tr w:rsidR="00F9363A" w:rsidRPr="00677720" w14:paraId="174315E0" w14:textId="77777777" w:rsidTr="00942763">
        <w:trPr>
          <w:trHeight w:val="958"/>
        </w:trPr>
        <w:tc>
          <w:tcPr>
            <w:tcW w:w="1783"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D178721"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sz w:val="28"/>
                <w:szCs w:val="28"/>
              </w:rPr>
              <w:t>8:00 - 12:00</w:t>
            </w:r>
          </w:p>
        </w:tc>
        <w:tc>
          <w:tcPr>
            <w:tcW w:w="4459"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AA7B58F" w14:textId="77777777" w:rsidR="00F9363A" w:rsidRPr="00677720" w:rsidRDefault="00000000" w:rsidP="00893CB4">
            <w:pPr>
              <w:jc w:val="both"/>
              <w:rPr>
                <w:rFonts w:ascii="Times New Roman" w:hAnsi="Times New Roman" w:cs="Times New Roman"/>
                <w:sz w:val="28"/>
                <w:szCs w:val="28"/>
                <w:lang w:val="vi-VN"/>
              </w:rPr>
            </w:pPr>
            <w:r w:rsidRPr="00677720">
              <w:rPr>
                <w:rFonts w:ascii="Times New Roman" w:eastAsia="SimSun" w:hAnsi="Times New Roman" w:cs="Times New Roman"/>
                <w:sz w:val="28"/>
                <w:szCs w:val="28"/>
              </w:rPr>
              <w:t>Làm việc tại văn phòng</w:t>
            </w:r>
            <w:r w:rsidRPr="00677720">
              <w:rPr>
                <w:rFonts w:ascii="Times New Roman" w:eastAsia="SimSun" w:hAnsi="Times New Roman" w:cs="Times New Roman"/>
                <w:sz w:val="28"/>
                <w:szCs w:val="28"/>
                <w:lang w:val="vi-VN"/>
              </w:rPr>
              <w:t xml:space="preserve"> Tài chính - CSVC</w:t>
            </w:r>
          </w:p>
        </w:tc>
        <w:tc>
          <w:tcPr>
            <w:tcW w:w="3032"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EED0E1B" w14:textId="77777777" w:rsidR="00F9363A" w:rsidRPr="00677720" w:rsidRDefault="00000000" w:rsidP="00893CB4">
            <w:pPr>
              <w:jc w:val="both"/>
              <w:rPr>
                <w:rFonts w:ascii="Times New Roman" w:hAnsi="Times New Roman" w:cs="Times New Roman"/>
                <w:sz w:val="28"/>
                <w:szCs w:val="28"/>
                <w:lang w:val="vi-VN"/>
              </w:rPr>
            </w:pPr>
            <w:r w:rsidRPr="00677720">
              <w:rPr>
                <w:rFonts w:ascii="Times New Roman" w:eastAsia="SimSun" w:hAnsi="Times New Roman" w:cs="Times New Roman"/>
                <w:sz w:val="28"/>
                <w:szCs w:val="28"/>
                <w:lang w:val="en-US"/>
              </w:rPr>
              <w:t>Có,</w:t>
            </w:r>
            <w:r w:rsidRPr="00677720">
              <w:rPr>
                <w:rFonts w:ascii="Times New Roman" w:eastAsia="SimSun" w:hAnsi="Times New Roman" w:cs="Times New Roman"/>
                <w:sz w:val="28"/>
                <w:szCs w:val="28"/>
              </w:rPr>
              <w:t xml:space="preserve"> </w:t>
            </w:r>
            <w:r w:rsidRPr="00677720">
              <w:rPr>
                <w:rFonts w:ascii="Times New Roman" w:eastAsia="SimSun" w:hAnsi="Times New Roman" w:cs="Times New Roman"/>
                <w:sz w:val="28"/>
                <w:szCs w:val="28"/>
                <w:lang w:val="en-US"/>
              </w:rPr>
              <w:t>u</w:t>
            </w:r>
            <w:r w:rsidRPr="00677720">
              <w:rPr>
                <w:rFonts w:ascii="Times New Roman" w:eastAsia="SimSun" w:hAnsi="Times New Roman" w:cs="Times New Roman"/>
                <w:sz w:val="28"/>
                <w:szCs w:val="28"/>
              </w:rPr>
              <w:t>pload file Excel chỉ số điện nước, kích hoạt tính tiền tự động, xuất báo cáo.</w:t>
            </w:r>
          </w:p>
        </w:tc>
      </w:tr>
      <w:tr w:rsidR="00F9363A" w:rsidRPr="00677720" w14:paraId="7C364E92" w14:textId="77777777" w:rsidTr="00942763">
        <w:trPr>
          <w:trHeight w:val="232"/>
        </w:trPr>
        <w:tc>
          <w:tcPr>
            <w:tcW w:w="1783"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3AAF3CB"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sz w:val="28"/>
                <w:szCs w:val="28"/>
              </w:rPr>
              <w:t>12:00 - 1</w:t>
            </w:r>
            <w:r w:rsidRPr="00677720">
              <w:rPr>
                <w:rFonts w:ascii="Times New Roman" w:hAnsi="Times New Roman" w:cs="Times New Roman"/>
                <w:sz w:val="28"/>
                <w:szCs w:val="28"/>
                <w:lang w:val="vi-VN"/>
              </w:rPr>
              <w:t>3</w:t>
            </w:r>
            <w:r w:rsidRPr="00677720">
              <w:rPr>
                <w:rFonts w:ascii="Times New Roman" w:hAnsi="Times New Roman" w:cs="Times New Roman"/>
                <w:sz w:val="28"/>
                <w:szCs w:val="28"/>
              </w:rPr>
              <w:t>:</w:t>
            </w:r>
            <w:r w:rsidRPr="00677720">
              <w:rPr>
                <w:rFonts w:ascii="Times New Roman" w:hAnsi="Times New Roman" w:cs="Times New Roman"/>
                <w:sz w:val="28"/>
                <w:szCs w:val="28"/>
                <w:lang w:val="vi-VN"/>
              </w:rPr>
              <w:t>3</w:t>
            </w:r>
            <w:r w:rsidRPr="00677720">
              <w:rPr>
                <w:rFonts w:ascii="Times New Roman" w:hAnsi="Times New Roman" w:cs="Times New Roman"/>
                <w:sz w:val="28"/>
                <w:szCs w:val="28"/>
              </w:rPr>
              <w:t>0</w:t>
            </w:r>
          </w:p>
        </w:tc>
        <w:tc>
          <w:tcPr>
            <w:tcW w:w="4459"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05755D0" w14:textId="77777777" w:rsidR="00F9363A" w:rsidRPr="00677720" w:rsidRDefault="00000000" w:rsidP="00893CB4">
            <w:pPr>
              <w:jc w:val="both"/>
              <w:rPr>
                <w:rFonts w:ascii="Times New Roman" w:hAnsi="Times New Roman" w:cs="Times New Roman"/>
                <w:sz w:val="28"/>
                <w:szCs w:val="28"/>
                <w:lang w:val="vi-VN"/>
              </w:rPr>
            </w:pPr>
            <w:r w:rsidRPr="00677720">
              <w:rPr>
                <w:rFonts w:ascii="Times New Roman" w:hAnsi="Times New Roman" w:cs="Times New Roman"/>
                <w:sz w:val="28"/>
                <w:szCs w:val="28"/>
                <w:lang w:val="vi-VN"/>
              </w:rPr>
              <w:t>Nghỉ ngơi</w:t>
            </w:r>
          </w:p>
        </w:tc>
        <w:tc>
          <w:tcPr>
            <w:tcW w:w="3032"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183E6B4" w14:textId="77777777" w:rsidR="00F9363A" w:rsidRPr="00677720" w:rsidRDefault="00000000" w:rsidP="00893CB4">
            <w:pPr>
              <w:jc w:val="both"/>
              <w:rPr>
                <w:rFonts w:ascii="Times New Roman" w:hAnsi="Times New Roman" w:cs="Times New Roman"/>
                <w:sz w:val="28"/>
                <w:szCs w:val="28"/>
                <w:lang w:val="vi-VN"/>
              </w:rPr>
            </w:pPr>
            <w:r w:rsidRPr="00677720">
              <w:rPr>
                <w:rFonts w:ascii="Times New Roman" w:hAnsi="Times New Roman" w:cs="Times New Roman"/>
                <w:sz w:val="28"/>
                <w:szCs w:val="28"/>
                <w:lang w:val="vi-VN"/>
              </w:rPr>
              <w:t>Không</w:t>
            </w:r>
          </w:p>
        </w:tc>
      </w:tr>
      <w:tr w:rsidR="00F9363A" w:rsidRPr="00677720" w14:paraId="328D5BE1" w14:textId="77777777" w:rsidTr="00942763">
        <w:trPr>
          <w:trHeight w:val="949"/>
        </w:trPr>
        <w:tc>
          <w:tcPr>
            <w:tcW w:w="1783"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A71264F"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sz w:val="28"/>
                <w:szCs w:val="28"/>
              </w:rPr>
              <w:t>1</w:t>
            </w:r>
            <w:r w:rsidRPr="00677720">
              <w:rPr>
                <w:rFonts w:ascii="Times New Roman" w:hAnsi="Times New Roman" w:cs="Times New Roman"/>
                <w:sz w:val="28"/>
                <w:szCs w:val="28"/>
                <w:lang w:val="vi-VN"/>
              </w:rPr>
              <w:t>4</w:t>
            </w:r>
            <w:r w:rsidRPr="00677720">
              <w:rPr>
                <w:rFonts w:ascii="Times New Roman" w:hAnsi="Times New Roman" w:cs="Times New Roman"/>
                <w:sz w:val="28"/>
                <w:szCs w:val="28"/>
              </w:rPr>
              <w:t>:00 - 1</w:t>
            </w:r>
            <w:r w:rsidRPr="00677720">
              <w:rPr>
                <w:rFonts w:ascii="Times New Roman" w:hAnsi="Times New Roman" w:cs="Times New Roman"/>
                <w:sz w:val="28"/>
                <w:szCs w:val="28"/>
                <w:lang w:val="vi-VN"/>
              </w:rPr>
              <w:t>7</w:t>
            </w:r>
            <w:r w:rsidRPr="00677720">
              <w:rPr>
                <w:rFonts w:ascii="Times New Roman" w:hAnsi="Times New Roman" w:cs="Times New Roman"/>
                <w:sz w:val="28"/>
                <w:szCs w:val="28"/>
              </w:rPr>
              <w:t>:00</w:t>
            </w:r>
          </w:p>
        </w:tc>
        <w:tc>
          <w:tcPr>
            <w:tcW w:w="4459"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1D7747F" w14:textId="77777777" w:rsidR="00F9363A" w:rsidRPr="00677720" w:rsidRDefault="00000000" w:rsidP="00893CB4">
            <w:pPr>
              <w:jc w:val="both"/>
              <w:rPr>
                <w:rFonts w:ascii="Times New Roman" w:eastAsia="SimSun" w:hAnsi="Times New Roman" w:cs="Times New Roman"/>
                <w:sz w:val="28"/>
                <w:szCs w:val="28"/>
              </w:rPr>
            </w:pPr>
            <w:r w:rsidRPr="00677720">
              <w:rPr>
                <w:rFonts w:ascii="Times New Roman" w:eastAsia="SimSun" w:hAnsi="Times New Roman" w:cs="Times New Roman"/>
                <w:sz w:val="28"/>
                <w:szCs w:val="28"/>
              </w:rPr>
              <w:t>Quản lý kho vật tư và tiếp nhận sửa chữa</w:t>
            </w:r>
          </w:p>
        </w:tc>
        <w:tc>
          <w:tcPr>
            <w:tcW w:w="3032"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19D1722" w14:textId="77777777" w:rsidR="00F9363A" w:rsidRPr="00677720" w:rsidRDefault="00000000" w:rsidP="00893CB4">
            <w:pPr>
              <w:jc w:val="both"/>
              <w:rPr>
                <w:rFonts w:ascii="Times New Roman" w:eastAsia="SimSun" w:hAnsi="Times New Roman" w:cs="Times New Roman"/>
                <w:b/>
                <w:bCs/>
                <w:sz w:val="28"/>
                <w:szCs w:val="28"/>
              </w:rPr>
            </w:pPr>
            <w:r w:rsidRPr="00677720">
              <w:rPr>
                <w:rFonts w:ascii="Times New Roman" w:eastAsia="SimSun" w:hAnsi="Times New Roman" w:cs="Times New Roman"/>
                <w:sz w:val="28"/>
                <w:szCs w:val="28"/>
                <w:lang w:val="en-US"/>
              </w:rPr>
              <w:t>Có, x</w:t>
            </w:r>
            <w:r w:rsidRPr="00677720">
              <w:rPr>
                <w:rFonts w:ascii="Times New Roman" w:eastAsia="SimSun" w:hAnsi="Times New Roman" w:cs="Times New Roman"/>
                <w:sz w:val="28"/>
                <w:szCs w:val="28"/>
              </w:rPr>
              <w:t>em danh sách báo hỏng từ SV, cập nhật lịch sử bàn giao thiết bị phòng.</w:t>
            </w:r>
          </w:p>
        </w:tc>
      </w:tr>
      <w:tr w:rsidR="00F9363A" w:rsidRPr="00677720" w14:paraId="2CD5FEF8" w14:textId="77777777" w:rsidTr="00942763">
        <w:trPr>
          <w:trHeight w:val="232"/>
        </w:trPr>
        <w:tc>
          <w:tcPr>
            <w:tcW w:w="1783"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40A8932"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sz w:val="28"/>
                <w:szCs w:val="28"/>
              </w:rPr>
              <w:t>17:00 - 19:00</w:t>
            </w:r>
          </w:p>
        </w:tc>
        <w:tc>
          <w:tcPr>
            <w:tcW w:w="4459"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33E47C9" w14:textId="77777777" w:rsidR="00F9363A" w:rsidRPr="00677720" w:rsidRDefault="00000000" w:rsidP="00893CB4">
            <w:pPr>
              <w:jc w:val="both"/>
              <w:rPr>
                <w:rFonts w:ascii="Times New Roman" w:eastAsia="SimSun" w:hAnsi="Times New Roman" w:cs="Times New Roman"/>
                <w:sz w:val="28"/>
                <w:szCs w:val="28"/>
              </w:rPr>
            </w:pPr>
            <w:r w:rsidRPr="00677720">
              <w:rPr>
                <w:rFonts w:ascii="Times New Roman" w:eastAsia="SimSun" w:hAnsi="Times New Roman" w:cs="Times New Roman"/>
                <w:sz w:val="28"/>
                <w:szCs w:val="28"/>
              </w:rPr>
              <w:t>Về nhà, sinh hoạt gia đình</w:t>
            </w:r>
          </w:p>
        </w:tc>
        <w:tc>
          <w:tcPr>
            <w:tcW w:w="3032"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754D758" w14:textId="77777777" w:rsidR="00F9363A" w:rsidRPr="00677720" w:rsidRDefault="00000000" w:rsidP="00893CB4">
            <w:pPr>
              <w:jc w:val="both"/>
              <w:rPr>
                <w:rFonts w:ascii="Times New Roman" w:eastAsia="SimSun" w:hAnsi="Times New Roman" w:cs="Times New Roman"/>
                <w:b/>
                <w:bCs/>
                <w:sz w:val="28"/>
                <w:szCs w:val="28"/>
              </w:rPr>
            </w:pPr>
            <w:r w:rsidRPr="00677720">
              <w:rPr>
                <w:rFonts w:ascii="Times New Roman" w:eastAsia="SimSun" w:hAnsi="Times New Roman" w:cs="Times New Roman"/>
                <w:sz w:val="28"/>
                <w:szCs w:val="28"/>
              </w:rPr>
              <w:t>Không</w:t>
            </w:r>
          </w:p>
        </w:tc>
      </w:tr>
      <w:tr w:rsidR="00F9363A" w:rsidRPr="00677720" w14:paraId="3A0ECB5A" w14:textId="77777777" w:rsidTr="00942763">
        <w:trPr>
          <w:trHeight w:val="232"/>
        </w:trPr>
        <w:tc>
          <w:tcPr>
            <w:tcW w:w="1783"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8A34C2F" w14:textId="77777777" w:rsidR="00F9363A" w:rsidRPr="00677720" w:rsidRDefault="00000000" w:rsidP="00893CB4">
            <w:pPr>
              <w:jc w:val="both"/>
              <w:rPr>
                <w:rFonts w:ascii="Times New Roman" w:hAnsi="Times New Roman" w:cs="Times New Roman"/>
                <w:sz w:val="28"/>
                <w:szCs w:val="28"/>
              </w:rPr>
            </w:pPr>
            <w:r w:rsidRPr="00677720">
              <w:rPr>
                <w:rFonts w:ascii="Times New Roman" w:hAnsi="Times New Roman" w:cs="Times New Roman"/>
                <w:sz w:val="28"/>
                <w:szCs w:val="28"/>
              </w:rPr>
              <w:t>Sau 19:00</w:t>
            </w:r>
          </w:p>
        </w:tc>
        <w:tc>
          <w:tcPr>
            <w:tcW w:w="4459"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BAE639E" w14:textId="77777777" w:rsidR="00F9363A" w:rsidRPr="00677720" w:rsidRDefault="00000000" w:rsidP="00893CB4">
            <w:pPr>
              <w:jc w:val="both"/>
              <w:rPr>
                <w:rFonts w:ascii="Times New Roman" w:eastAsia="SimSun" w:hAnsi="Times New Roman" w:cs="Times New Roman"/>
                <w:sz w:val="28"/>
                <w:szCs w:val="28"/>
              </w:rPr>
            </w:pPr>
            <w:r w:rsidRPr="00677720">
              <w:rPr>
                <w:rFonts w:ascii="Times New Roman" w:eastAsia="SimSun" w:hAnsi="Times New Roman" w:cs="Times New Roman"/>
                <w:sz w:val="28"/>
                <w:szCs w:val="28"/>
              </w:rPr>
              <w:t>Nghỉ ngơi</w:t>
            </w:r>
          </w:p>
        </w:tc>
        <w:tc>
          <w:tcPr>
            <w:tcW w:w="3032"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C307540" w14:textId="77777777" w:rsidR="00F9363A" w:rsidRPr="00677720" w:rsidRDefault="00000000" w:rsidP="00893CB4">
            <w:pPr>
              <w:jc w:val="both"/>
              <w:rPr>
                <w:rFonts w:ascii="Times New Roman" w:eastAsia="SimSun" w:hAnsi="Times New Roman" w:cs="Times New Roman"/>
                <w:b/>
                <w:bCs/>
                <w:sz w:val="28"/>
                <w:szCs w:val="28"/>
              </w:rPr>
            </w:pPr>
            <w:r w:rsidRPr="00677720">
              <w:rPr>
                <w:rFonts w:ascii="Times New Roman" w:eastAsia="SimSun" w:hAnsi="Times New Roman" w:cs="Times New Roman"/>
                <w:sz w:val="28"/>
                <w:szCs w:val="28"/>
                <w:lang w:val="en-US"/>
              </w:rPr>
              <w:t>Không</w:t>
            </w:r>
          </w:p>
        </w:tc>
      </w:tr>
    </w:tbl>
    <w:p w14:paraId="649C10E3" w14:textId="77777777" w:rsidR="00F9363A" w:rsidRPr="00893CB4" w:rsidRDefault="00000000" w:rsidP="00893CB4">
      <w:pPr>
        <w:pStyle w:val="Heading2"/>
        <w:spacing w:line="240" w:lineRule="auto"/>
        <w:jc w:val="both"/>
        <w:rPr>
          <w:rFonts w:ascii="Times New Roman" w:hAnsi="Times New Roman" w:cs="Times New Roman"/>
          <w:color w:val="1E386B" w:themeColor="accent1" w:themeShade="80"/>
          <w:sz w:val="28"/>
          <w:szCs w:val="28"/>
        </w:rPr>
      </w:pPr>
      <w:r w:rsidRPr="00893CB4">
        <w:rPr>
          <w:rFonts w:ascii="Times New Roman" w:hAnsi="Times New Roman" w:cs="Times New Roman"/>
          <w:color w:val="1E386B" w:themeColor="accent1" w:themeShade="80"/>
          <w:sz w:val="28"/>
          <w:szCs w:val="28"/>
        </w:rPr>
        <w:lastRenderedPageBreak/>
        <w:t>7. Mối quan hệ với các Persona khác</w:t>
      </w:r>
    </w:p>
    <w:p w14:paraId="1970F539" w14:textId="2B2D73E0" w:rsidR="00F9363A" w:rsidRPr="00677720" w:rsidRDefault="00000000" w:rsidP="00893CB4">
      <w:pPr>
        <w:pStyle w:val="ListParagraph"/>
        <w:numPr>
          <w:ilvl w:val="0"/>
          <w:numId w:val="11"/>
        </w:numPr>
        <w:spacing w:after="60"/>
        <w:jc w:val="both"/>
        <w:rPr>
          <w:rFonts w:ascii="Times New Roman" w:hAnsi="Times New Roman" w:cs="Times New Roman"/>
          <w:sz w:val="28"/>
          <w:szCs w:val="28"/>
        </w:rPr>
      </w:pPr>
      <w:r w:rsidRPr="00677720">
        <w:rPr>
          <w:rFonts w:ascii="Times New Roman" w:hAnsi="Times New Roman" w:cs="Times New Roman"/>
          <w:sz w:val="28"/>
          <w:szCs w:val="28"/>
          <w:lang w:val="vi-VN"/>
        </w:rPr>
        <w:t>Tương tác với Sinh Viên (Phúc An): Phát hành hóa đơn điện nước trực tuyến, tiếp nhận thanh toán.</w:t>
      </w:r>
    </w:p>
    <w:p w14:paraId="1D7C42B5" w14:textId="77777777" w:rsidR="00F9363A" w:rsidRPr="00677720" w:rsidRDefault="00000000" w:rsidP="00893CB4">
      <w:pPr>
        <w:pStyle w:val="ListParagraph"/>
        <w:numPr>
          <w:ilvl w:val="0"/>
          <w:numId w:val="11"/>
        </w:numPr>
        <w:spacing w:after="60"/>
        <w:jc w:val="both"/>
        <w:rPr>
          <w:rFonts w:ascii="Times New Roman" w:hAnsi="Times New Roman" w:cs="Times New Roman"/>
          <w:sz w:val="28"/>
          <w:szCs w:val="28"/>
        </w:rPr>
      </w:pPr>
      <w:r w:rsidRPr="00677720">
        <w:rPr>
          <w:rFonts w:ascii="Times New Roman" w:hAnsi="Times New Roman" w:cs="Times New Roman"/>
          <w:sz w:val="28"/>
          <w:szCs w:val="28"/>
        </w:rPr>
        <w:t>Tương tác với Persona</w:t>
      </w:r>
      <w:r w:rsidRPr="00677720">
        <w:rPr>
          <w:rFonts w:ascii="Times New Roman" w:hAnsi="Times New Roman" w:cs="Times New Roman"/>
          <w:sz w:val="28"/>
          <w:szCs w:val="28"/>
          <w:lang w:val="vi-VN"/>
        </w:rPr>
        <w:t xml:space="preserve"> Thầy Quân (Admin)</w:t>
      </w:r>
      <w:r w:rsidRPr="00677720">
        <w:rPr>
          <w:rFonts w:ascii="Times New Roman" w:hAnsi="Times New Roman" w:cs="Times New Roman"/>
          <w:sz w:val="28"/>
          <w:szCs w:val="28"/>
        </w:rPr>
        <w:t xml:space="preserve"> :</w:t>
      </w:r>
      <w:r w:rsidRPr="00677720">
        <w:rPr>
          <w:rFonts w:ascii="Times New Roman" w:hAnsi="Times New Roman" w:cs="Times New Roman"/>
          <w:sz w:val="28"/>
          <w:szCs w:val="28"/>
          <w:lang w:val="vi-VN"/>
        </w:rPr>
        <w:t xml:space="preserve"> Gửi đề xuất điều chỉnh đơn giá dịch vụ để thầy xem xét và phê duyệt.</w:t>
      </w:r>
    </w:p>
    <w:p w14:paraId="4317D9AB" w14:textId="77777777" w:rsidR="00F9363A" w:rsidRPr="00677720" w:rsidRDefault="00000000" w:rsidP="00893CB4">
      <w:pPr>
        <w:pStyle w:val="ListParagraph"/>
        <w:numPr>
          <w:ilvl w:val="0"/>
          <w:numId w:val="11"/>
        </w:numPr>
        <w:spacing w:after="60"/>
        <w:jc w:val="both"/>
        <w:rPr>
          <w:rFonts w:ascii="Times New Roman" w:hAnsi="Times New Roman" w:cs="Times New Roman"/>
          <w:sz w:val="28"/>
          <w:szCs w:val="28"/>
        </w:rPr>
      </w:pPr>
      <w:r w:rsidRPr="00677720">
        <w:rPr>
          <w:rFonts w:ascii="Times New Roman" w:eastAsia="SimSun" w:hAnsi="Times New Roman" w:cs="Times New Roman"/>
          <w:sz w:val="28"/>
          <w:szCs w:val="28"/>
        </w:rPr>
        <w:t>Tương tác với NV Kỹ thuật (Phạm Văn Minh): Nhận dữ liệu chỉ số điện nước đã import từ bộ phận kỹ thuật để tiến hành tính tiền.</w:t>
      </w:r>
    </w:p>
    <w:p w14:paraId="5DB6E90C" w14:textId="50D307B8" w:rsidR="00F9363A" w:rsidRPr="00677720" w:rsidRDefault="00F9363A" w:rsidP="00893CB4">
      <w:pPr>
        <w:jc w:val="both"/>
        <w:rPr>
          <w:rFonts w:ascii="Times New Roman" w:hAnsi="Times New Roman" w:cs="Times New Roman"/>
          <w:sz w:val="28"/>
          <w:szCs w:val="28"/>
          <w:lang w:val="en-US"/>
        </w:rPr>
      </w:pPr>
    </w:p>
    <w:sectPr w:rsidR="00F9363A" w:rsidRPr="00677720">
      <w:pgSz w:w="11906" w:h="16838"/>
      <w:pgMar w:top="1701" w:right="1134" w:bottom="1701" w:left="1701" w:header="720" w:footer="720" w:gutter="0"/>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ans-serif">
    <w:altName w:val="ESRI AMFM Electric"/>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7BC0D66"/>
    <w:multiLevelType w:val="multilevel"/>
    <w:tmpl w:val="27BC0D66"/>
    <w:lvl w:ilvl="0">
      <w:start w:val="1"/>
      <w:numFmt w:val="bullet"/>
      <w:lvlText w:val="•"/>
      <w:lvlJc w:val="left"/>
      <w:pPr>
        <w:ind w:left="720" w:hanging="360"/>
      </w:pPr>
    </w:lvl>
    <w:lvl w:ilvl="1">
      <w:start w:val="1"/>
      <w:numFmt w:val="bullet"/>
      <w:lvlText w:val="◦"/>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08095738">
    <w:abstractNumId w:val="9"/>
  </w:num>
  <w:num w:numId="2" w16cid:durableId="1101486376">
    <w:abstractNumId w:val="7"/>
  </w:num>
  <w:num w:numId="3" w16cid:durableId="869418736">
    <w:abstractNumId w:val="6"/>
  </w:num>
  <w:num w:numId="4" w16cid:durableId="225841100">
    <w:abstractNumId w:val="5"/>
  </w:num>
  <w:num w:numId="5" w16cid:durableId="325742203">
    <w:abstractNumId w:val="4"/>
  </w:num>
  <w:num w:numId="6" w16cid:durableId="1893694863">
    <w:abstractNumId w:val="8"/>
  </w:num>
  <w:num w:numId="7" w16cid:durableId="1805276245">
    <w:abstractNumId w:val="3"/>
  </w:num>
  <w:num w:numId="8" w16cid:durableId="2089302542">
    <w:abstractNumId w:val="2"/>
  </w:num>
  <w:num w:numId="9" w16cid:durableId="1079672460">
    <w:abstractNumId w:val="1"/>
  </w:num>
  <w:num w:numId="10" w16cid:durableId="2130582528">
    <w:abstractNumId w:val="0"/>
  </w:num>
  <w:num w:numId="11" w16cid:durableId="164550624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47A6D54"/>
    <w:rsid w:val="00050A31"/>
    <w:rsid w:val="000716D2"/>
    <w:rsid w:val="00071AAB"/>
    <w:rsid w:val="000B76C4"/>
    <w:rsid w:val="000C4E9E"/>
    <w:rsid w:val="000C5610"/>
    <w:rsid w:val="000E6552"/>
    <w:rsid w:val="000F3A4F"/>
    <w:rsid w:val="000F59AC"/>
    <w:rsid w:val="001364FE"/>
    <w:rsid w:val="001368DD"/>
    <w:rsid w:val="00147DB3"/>
    <w:rsid w:val="001518A5"/>
    <w:rsid w:val="00170095"/>
    <w:rsid w:val="00170E4F"/>
    <w:rsid w:val="001743F4"/>
    <w:rsid w:val="00187C33"/>
    <w:rsid w:val="001936B7"/>
    <w:rsid w:val="00196AB1"/>
    <w:rsid w:val="001E0952"/>
    <w:rsid w:val="00201333"/>
    <w:rsid w:val="00210FA7"/>
    <w:rsid w:val="00216417"/>
    <w:rsid w:val="0026631D"/>
    <w:rsid w:val="002C2F53"/>
    <w:rsid w:val="0033518C"/>
    <w:rsid w:val="003437C2"/>
    <w:rsid w:val="00377186"/>
    <w:rsid w:val="003A1C03"/>
    <w:rsid w:val="003D2A94"/>
    <w:rsid w:val="00411728"/>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77720"/>
    <w:rsid w:val="0068470E"/>
    <w:rsid w:val="00695DCD"/>
    <w:rsid w:val="006A05CC"/>
    <w:rsid w:val="006A35A7"/>
    <w:rsid w:val="006B5A1E"/>
    <w:rsid w:val="007152D7"/>
    <w:rsid w:val="00746C14"/>
    <w:rsid w:val="007C2C59"/>
    <w:rsid w:val="00801F23"/>
    <w:rsid w:val="00837632"/>
    <w:rsid w:val="0085640F"/>
    <w:rsid w:val="008567AA"/>
    <w:rsid w:val="00892712"/>
    <w:rsid w:val="00893CB4"/>
    <w:rsid w:val="008A680A"/>
    <w:rsid w:val="008B0BB0"/>
    <w:rsid w:val="008E6C4B"/>
    <w:rsid w:val="008F18C0"/>
    <w:rsid w:val="00907648"/>
    <w:rsid w:val="00930FDE"/>
    <w:rsid w:val="00942763"/>
    <w:rsid w:val="00984C93"/>
    <w:rsid w:val="00987CE1"/>
    <w:rsid w:val="0099405C"/>
    <w:rsid w:val="009B53BF"/>
    <w:rsid w:val="009C600F"/>
    <w:rsid w:val="009D3723"/>
    <w:rsid w:val="009E04F2"/>
    <w:rsid w:val="00A03B7B"/>
    <w:rsid w:val="00A200C9"/>
    <w:rsid w:val="00A250D5"/>
    <w:rsid w:val="00A32F56"/>
    <w:rsid w:val="00A36028"/>
    <w:rsid w:val="00A91424"/>
    <w:rsid w:val="00AA2C77"/>
    <w:rsid w:val="00AC3FB9"/>
    <w:rsid w:val="00AC702A"/>
    <w:rsid w:val="00AC7DC2"/>
    <w:rsid w:val="00AD226F"/>
    <w:rsid w:val="00B07931"/>
    <w:rsid w:val="00B13A52"/>
    <w:rsid w:val="00B24CF4"/>
    <w:rsid w:val="00B26993"/>
    <w:rsid w:val="00B4570C"/>
    <w:rsid w:val="00B5208C"/>
    <w:rsid w:val="00B74876"/>
    <w:rsid w:val="00B946E9"/>
    <w:rsid w:val="00BB7C2B"/>
    <w:rsid w:val="00BC1664"/>
    <w:rsid w:val="00BC2546"/>
    <w:rsid w:val="00C05085"/>
    <w:rsid w:val="00C06D2C"/>
    <w:rsid w:val="00C1593D"/>
    <w:rsid w:val="00C56C7E"/>
    <w:rsid w:val="00C776A4"/>
    <w:rsid w:val="00CA2C6C"/>
    <w:rsid w:val="00CC0600"/>
    <w:rsid w:val="00CC78AC"/>
    <w:rsid w:val="00CE5418"/>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0F9363A"/>
    <w:rsid w:val="24F11436"/>
    <w:rsid w:val="347A6D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ECA0F8"/>
  <w15:docId w15:val="{83020CA9-9CE2-43D8-80B3-52EF14587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qFormat="0"/>
    <w:lsdException w:name="index 2" w:qFormat="0"/>
    <w:lsdException w:name="index 3" w:qFormat="0"/>
    <w:lsdException w:name="index 4" w:qFormat="0"/>
    <w:lsdException w:name="index 5" w:qFormat="0"/>
    <w:lsdException w:name="index 6" w:qFormat="0"/>
    <w:lsdException w:name="index 7" w:qFormat="0"/>
    <w:lsdException w:name="index 8" w:qFormat="0"/>
    <w:lsdException w:name="index 9" w:qFormat="0"/>
    <w:lsdException w:name="toc 5" w:qFormat="0"/>
    <w:lsdException w:name="toc 7" w:qFormat="0"/>
    <w:lsdException w:name="toc 8" w:qFormat="0"/>
    <w:lsdException w:name="footnote text" w:qFormat="0"/>
    <w:lsdException w:name="index heading" w:qFormat="0"/>
    <w:lsdException w:name="caption" w:semiHidden="1" w:unhideWhenUsed="1"/>
    <w:lsdException w:name="envelope address" w:qFormat="0"/>
    <w:lsdException w:name="envelope return" w:qFormat="0"/>
    <w:lsdException w:name="footnote reference" w:qFormat="0"/>
    <w:lsdException w:name="endnote text" w:qFormat="0"/>
    <w:lsdException w:name="Default Paragraph Font" w:semiHidden="1"/>
    <w:lsdException w:name="Date" w:qFormat="0"/>
    <w:lsdException w:name="Body Text Indent 2" w:qFormat="0"/>
    <w:lsdException w:name="Body Text Indent 3" w:qFormat="0"/>
    <w:lsdException w:name="Hyperlink" w:qFormat="0"/>
    <w:lsdException w:name="FollowedHyperlink"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HTML Sample" w:qFormat="0"/>
    <w:lsdException w:name="HTML Typewriter" w:qFormat="0"/>
    <w:lsdException w:name="HTML Variable" w:qFormat="0"/>
    <w:lsdException w:name="Normal Table" w:semiHidden="1" w:unhideWhenUsed="1"/>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0"/>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0"/>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qFormat="0"/>
    <w:lsdException w:name="Light List" w:uiPriority="61"/>
    <w:lsdException w:name="Light Grid" w:uiPriority="62"/>
    <w:lsdException w:name="Medium Shading 1" w:uiPriority="63"/>
    <w:lsdException w:name="Medium Shading 2" w:uiPriority="64" w:qFormat="0"/>
    <w:lsdException w:name="Medium List 1" w:uiPriority="65" w:qFormat="0"/>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0"/>
    <w:lsdException w:name="Light List Accent 1" w:uiPriority="61" w:qFormat="0"/>
    <w:lsdException w:name="Light Grid Accent 1" w:uiPriority="62" w:qFormat="0"/>
    <w:lsdException w:name="Medium Shading 1 Accent 1" w:uiPriority="63"/>
    <w:lsdException w:name="Medium Shading 2 Accent 1" w:uiPriority="64" w:qFormat="0"/>
    <w:lsdException w:name="Medium List 1 Accent 1" w:uiPriority="65" w:qFormat="0"/>
    <w:lsdException w:name="Revision" w:semiHidden="1" w:uiPriority="99" w:unhideWhenUsed="1" w:qFormat="0"/>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0"/>
    <w:lsdException w:name="Light Grid Accent 2" w:uiPriority="62"/>
    <w:lsdException w:name="Medium Shading 1 Accent 2" w:uiPriority="63" w:qFormat="0"/>
    <w:lsdException w:name="Medium Shading 2 Accent 2" w:uiPriority="64" w:qFormat="0"/>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0"/>
    <w:lsdException w:name="Light List Accent 3" w:uiPriority="61" w:qFormat="0"/>
    <w:lsdException w:name="Light Grid Accent 3" w:uiPriority="62" w:qFormat="0"/>
    <w:lsdException w:name="Medium Shading 1 Accent 3" w:uiPriority="63" w:qFormat="0"/>
    <w:lsdException w:name="Medium Shading 2 Accent 3" w:uiPriority="64" w:qFormat="0"/>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qFormat="0"/>
    <w:lsdException w:name="Medium Shading 2 Accent 4" w:uiPriority="64" w:qFormat="0"/>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qFormat="0"/>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0"/>
    <w:lsdException w:name="Light Grid Accent 6" w:uiPriority="62" w:qFormat="0"/>
    <w:lsdException w:name="Medium Shading 1 Accent 6" w:uiPriority="63" w:qFormat="0"/>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Calibri" w:hAnsi="Calibri" w:cs="Calibri"/>
      <w:sz w:val="22"/>
      <w:szCs w:val="22"/>
      <w:lang w:val="zh-CN"/>
    </w:rPr>
  </w:style>
  <w:style w:type="paragraph" w:styleId="Heading1">
    <w:name w:val="heading 1"/>
    <w:basedOn w:val="Normal"/>
    <w:qFormat/>
    <w:pPr>
      <w:keepNext/>
      <w:keepLines/>
      <w:spacing w:before="340" w:after="330" w:line="578" w:lineRule="auto"/>
      <w:outlineLvl w:val="0"/>
    </w:pPr>
    <w:rPr>
      <w:b/>
      <w:bCs/>
      <w:kern w:val="44"/>
      <w:sz w:val="44"/>
      <w:szCs w:val="44"/>
    </w:rPr>
  </w:style>
  <w:style w:type="paragraph" w:styleId="Heading2">
    <w:name w:val="heading 2"/>
    <w:basedOn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rPr>
      <w:rFonts w:ascii="Courier New" w:hAnsi="Courier New" w:cs="Courier New"/>
    </w:rPr>
  </w:style>
  <w:style w:type="character" w:styleId="HTMLTypewriter">
    <w:name w:val="HTML Typewriter"/>
    <w:basedOn w:val="DefaultParagraphFont"/>
    <w:rPr>
      <w:rFonts w:ascii="Courier New" w:hAnsi="Courier New" w:cs="Courier New"/>
      <w:sz w:val="20"/>
      <w:szCs w:val="20"/>
    </w:rPr>
  </w:style>
  <w:style w:type="character" w:styleId="HTMLVariable">
    <w:name w:val="HTML Variable"/>
    <w:basedOn w:val="DefaultParagraphFont"/>
    <w:rPr>
      <w:i/>
      <w:iCs/>
    </w:rPr>
  </w:style>
  <w:style w:type="character" w:styleId="Hyperlink">
    <w:name w:val="Hyperlink"/>
    <w:basedOn w:val="DefaultParagraphFont"/>
    <w:rPr>
      <w:color w:val="0000FF"/>
      <w:u w:val="single"/>
    </w:rPr>
  </w:style>
  <w:style w:type="paragraph" w:styleId="Index1">
    <w:name w:val="index 1"/>
    <w:basedOn w:val="Normal"/>
    <w:next w:val="Normal"/>
  </w:style>
  <w:style w:type="paragraph" w:styleId="Index2">
    <w:name w:val="index 2"/>
    <w:basedOn w:val="Normal"/>
    <w:next w:val="Normal"/>
    <w:pPr>
      <w:ind w:leftChars="200" w:left="200"/>
    </w:pPr>
  </w:style>
  <w:style w:type="paragraph" w:styleId="Index3">
    <w:name w:val="index 3"/>
    <w:basedOn w:val="Normal"/>
    <w:next w:val="Normal"/>
    <w:pPr>
      <w:ind w:leftChars="400" w:left="400"/>
    </w:pPr>
  </w:style>
  <w:style w:type="paragraph" w:styleId="Index4">
    <w:name w:val="index 4"/>
    <w:basedOn w:val="Normal"/>
    <w:next w:val="Normal"/>
    <w:pPr>
      <w:ind w:leftChars="600" w:left="600"/>
    </w:pPr>
  </w:style>
  <w:style w:type="paragraph" w:styleId="Index5">
    <w:name w:val="index 5"/>
    <w:basedOn w:val="Normal"/>
    <w:next w:val="Normal"/>
    <w:pPr>
      <w:ind w:leftChars="800" w:left="800"/>
    </w:pPr>
  </w:style>
  <w:style w:type="paragraph" w:styleId="Index6">
    <w:name w:val="index 6"/>
    <w:basedOn w:val="Normal"/>
    <w:next w:val="Normal"/>
    <w:pPr>
      <w:ind w:leftChars="1000" w:left="1000"/>
    </w:pPr>
  </w:style>
  <w:style w:type="paragraph" w:styleId="Index7">
    <w:name w:val="index 7"/>
    <w:basedOn w:val="Normal"/>
    <w:next w:val="Normal"/>
    <w:pPr>
      <w:ind w:leftChars="1200" w:left="1200"/>
    </w:pPr>
  </w:style>
  <w:style w:type="paragraph" w:styleId="Index8">
    <w:name w:val="index 8"/>
    <w:basedOn w:val="Normal"/>
    <w:next w:val="Normal"/>
    <w:pPr>
      <w:ind w:leftChars="1400" w:left="1400"/>
    </w:pPr>
  </w:style>
  <w:style w:type="paragraph" w:styleId="Index9">
    <w:name w:val="index 9"/>
    <w:basedOn w:val="Normal"/>
    <w:next w:val="Normal"/>
    <w:pPr>
      <w:ind w:leftChars="1600" w:left="1600"/>
    </w:pPr>
  </w:style>
  <w:style w:type="paragraph" w:styleId="IndexHeading">
    <w:name w:val="index heading"/>
    <w:basedOn w:val="Normal"/>
    <w:next w:val="Index1"/>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pPr>
      <w:ind w:leftChars="1200" w:left="2520"/>
    </w:pPr>
  </w:style>
  <w:style w:type="paragraph" w:styleId="TOC8">
    <w:name w:val="toc 8"/>
    <w:basedOn w:val="Normal"/>
    <w:next w:val="Normal"/>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ListParagraph">
    <w:name w:val="List Paragraph"/>
    <w:qFormat/>
    <w:rPr>
      <w:rFonts w:ascii="Calibri" w:eastAsia="Calibri" w:hAnsi="Calibri" w:cs="Calibri"/>
      <w:sz w:val="22"/>
      <w:szCs w:val="22"/>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573</Words>
  <Characters>3267</Characters>
  <Application>Microsoft Office Word</Application>
  <DocSecurity>0</DocSecurity>
  <Lines>27</Lines>
  <Paragraphs>7</Paragraphs>
  <ScaleCrop>false</ScaleCrop>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04 . Hồng Gấm</dc:creator>
  <cp:lastModifiedBy>Thuy Linh Phan</cp:lastModifiedBy>
  <cp:revision>11</cp:revision>
  <dcterms:created xsi:type="dcterms:W3CDTF">2026-08-24T02:59:00Z</dcterms:created>
  <dcterms:modified xsi:type="dcterms:W3CDTF">2026-08-25T00:24:00Z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E442D9CA7E5545BBB37D965FF47872D1_11</vt:lpwstr>
  </property>
  <property fmtid="{D5CDD505-2E9C-101B-9397-08002B2CF9AE}" pid="4" name="KSOTemplateDocerSaveRecord">
    <vt:lpwstr>eyJoZGlkIjoiMWI4YjJjZTUzNGNlYTQyODI4ZTEyNDRhODcyM2Y3ZDEiLCJ1c2VySWQiOiIxMzkxODY4MDU0MTcwIn0=</vt:lpwstr>
  </property>
</Properties>
</file>